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C11" w:rsidRDefault="00F5603C">
      <w:pPr>
        <w:jc w:val="center"/>
        <w:rPr>
          <w:rFonts w:hint="eastAsia"/>
          <w:sz w:val="84"/>
          <w:szCs w:val="84"/>
        </w:rPr>
      </w:pPr>
      <w:r>
        <w:rPr>
          <w:b/>
          <w:bCs/>
          <w:sz w:val="84"/>
          <w:szCs w:val="84"/>
        </w:rPr>
        <w:t>Week 15</w:t>
      </w:r>
      <w:bookmarkStart w:id="0" w:name="_GoBack"/>
      <w:bookmarkEnd w:id="0"/>
    </w:p>
    <w:p w:rsidR="00951C11" w:rsidRDefault="00951C11">
      <w:pPr>
        <w:rPr>
          <w:rFonts w:hint="eastAsia"/>
          <w:b/>
          <w:bCs/>
        </w:rPr>
      </w:pPr>
    </w:p>
    <w:p w:rsidR="00951C11" w:rsidRDefault="00706AFA">
      <w:pPr>
        <w:rPr>
          <w:rFonts w:hint="eastAsia"/>
          <w:b/>
          <w:bCs/>
        </w:rPr>
      </w:pPr>
      <w:r>
        <w:rPr>
          <w:b/>
          <w:bCs/>
        </w:rPr>
        <w:t>Roll No: 241401044</w:t>
      </w:r>
    </w:p>
    <w:p w:rsidR="00951C11" w:rsidRDefault="00706AFA">
      <w:pPr>
        <w:rPr>
          <w:rFonts w:hint="eastAsia"/>
          <w:b/>
          <w:bCs/>
        </w:rPr>
      </w:pPr>
      <w:r>
        <w:rPr>
          <w:b/>
          <w:bCs/>
        </w:rPr>
        <w:t>Name: Lakshanya.R.D</w:t>
      </w:r>
    </w:p>
    <w:p w:rsidR="00951C11" w:rsidRDefault="00951C11">
      <w:pPr>
        <w:rPr>
          <w:rFonts w:hint="eastAsia"/>
        </w:rPr>
      </w:pPr>
    </w:p>
    <w:p w:rsidR="00951C11" w:rsidRDefault="00F5603C">
      <w:pPr>
        <w:jc w:val="center"/>
        <w:rPr>
          <w:rFonts w:hint="eastAsia"/>
          <w:b/>
          <w:sz w:val="44"/>
          <w:szCs w:val="44"/>
        </w:rPr>
      </w:pPr>
      <w:r w:rsidRPr="00F5603C">
        <w:rPr>
          <w:b/>
          <w:sz w:val="44"/>
          <w:szCs w:val="44"/>
        </w:rPr>
        <w:t>Reverse a List</w:t>
      </w:r>
    </w:p>
    <w:p w:rsidR="00F5603C" w:rsidRPr="00F5603C" w:rsidRDefault="00F5603C">
      <w:pPr>
        <w:jc w:val="center"/>
        <w:rPr>
          <w:rFonts w:hint="eastAsia"/>
          <w:b/>
          <w:sz w:val="44"/>
          <w:szCs w:val="44"/>
        </w:rPr>
      </w:pPr>
    </w:p>
    <w:p w:rsidR="00951C11" w:rsidRDefault="003708CD">
      <w:pPr>
        <w:rPr>
          <w:rFonts w:ascii="Calibri" w:hAnsi="Calibri" w:cs="Calibri"/>
        </w:rPr>
      </w:pPr>
      <w:r>
        <w:rPr>
          <w:rFonts w:ascii="Calibri" w:hAnsi="Calibri" w:cs="Calibri"/>
        </w:rPr>
        <w:t xml:space="preserve">Q1) </w:t>
      </w:r>
      <w:r>
        <w:rPr>
          <w:rFonts w:ascii="Calibri" w:hAnsi="Calibri" w:cs="Calibri"/>
          <w:color w:val="001A1E"/>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p>
    <w:p w:rsidR="00951C11" w:rsidRDefault="00951C11">
      <w:pPr>
        <w:rPr>
          <w:rFonts w:hint="eastAsia"/>
        </w:rPr>
      </w:pPr>
    </w:p>
    <w:p w:rsidR="00951C11" w:rsidRDefault="00951C11">
      <w:pPr>
        <w:rPr>
          <w:rFonts w:hint="eastAsia"/>
        </w:rPr>
      </w:pPr>
    </w:p>
    <w:p w:rsidR="00951C11" w:rsidRDefault="003708CD">
      <w:pPr>
        <w:rPr>
          <w:rFonts w:hint="eastAsia"/>
        </w:rPr>
      </w:pPr>
      <w:r>
        <w:rPr>
          <w:noProof/>
          <w:lang w:eastAsia="en-US" w:bidi="ar-SA"/>
        </w:rPr>
        <w:drawing>
          <wp:inline distT="0" distB="0" distL="114300" distR="114300">
            <wp:extent cx="5939790" cy="2974340"/>
            <wp:effectExtent l="0" t="0" r="3810" b="1270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7"/>
                    <a:stretch>
                      <a:fillRect/>
                    </a:stretch>
                  </pic:blipFill>
                  <pic:spPr>
                    <a:xfrm>
                      <a:off x="0" y="0"/>
                      <a:ext cx="5939790" cy="2974340"/>
                    </a:xfrm>
                    <a:prstGeom prst="rect">
                      <a:avLst/>
                    </a:prstGeom>
                    <a:noFill/>
                    <a:ln>
                      <a:noFill/>
                    </a:ln>
                  </pic:spPr>
                </pic:pic>
              </a:graphicData>
            </a:graphic>
          </wp:inline>
        </w:drawing>
      </w:r>
      <w:r>
        <w:br w:type="page"/>
      </w:r>
    </w:p>
    <w:p w:rsidR="00951C11" w:rsidRDefault="00951C11">
      <w:pPr>
        <w:rPr>
          <w:rFonts w:hint="eastAsia"/>
        </w:rPr>
      </w:pPr>
    </w:p>
    <w:p w:rsidR="00951C11" w:rsidRDefault="003708CD">
      <w:pPr>
        <w:rPr>
          <w:rFonts w:ascii="Calibri" w:hAnsi="Calibri" w:cs="Calibri"/>
        </w:rPr>
      </w:pPr>
      <w:r>
        <w:rPr>
          <w:rFonts w:ascii="Calibri" w:hAnsi="Calibri" w:cs="Calibri"/>
        </w:rPr>
        <w:t xml:space="preserve">Q2) </w:t>
      </w:r>
      <w:r>
        <w:rPr>
          <w:rFonts w:ascii="Calibri" w:hAnsi="Calibri" w:cs="Calibri"/>
          <w:b/>
          <w:color w:val="001A1E"/>
          <w:sz w:val="23"/>
          <w:lang w:val="en-IN"/>
        </w:rPr>
        <w:t>Objective</w:t>
      </w:r>
      <w:r>
        <w:rPr>
          <w:rFonts w:ascii="Calibri" w:hAnsi="Calibri" w:cs="Calibri"/>
          <w:color w:val="001A1E"/>
          <w:sz w:val="23"/>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br/>
        <w:t>In this challenge, we're getting started with conditional statements.</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b/>
          <w:color w:val="001A1E"/>
          <w:sz w:val="23"/>
          <w:lang w:val="en-IN"/>
        </w:rPr>
        <w:t>Task</w:t>
      </w:r>
      <w:r>
        <w:rPr>
          <w:rFonts w:ascii="Calibri" w:hAnsi="Calibri" w:cs="Calibri"/>
          <w:color w:val="001A1E"/>
          <w:sz w:val="23"/>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br/>
        <w:t>Given an integer, </w:t>
      </w:r>
      <w:r>
        <w:rPr>
          <w:rFonts w:ascii="Calibri" w:hAnsi="Calibri" w:cs="Calibri"/>
          <w:b/>
          <w:i/>
          <w:color w:val="001A1E"/>
          <w:sz w:val="23"/>
          <w:lang w:val="en-IN"/>
        </w:rPr>
        <w:t>n</w:t>
      </w:r>
      <w:r>
        <w:rPr>
          <w:rFonts w:ascii="Calibri" w:hAnsi="Calibri" w:cs="Calibri"/>
          <w:color w:val="001A1E"/>
          <w:sz w:val="23"/>
          <w:lang w:val="en-IN"/>
        </w:rPr>
        <w:t>, perform the following conditional actions:</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If </w:t>
      </w:r>
      <w:r>
        <w:rPr>
          <w:rFonts w:ascii="Calibri" w:hAnsi="Calibri" w:cs="Calibri"/>
          <w:b/>
          <w:i/>
          <w:color w:val="001A1E"/>
          <w:sz w:val="23"/>
          <w:lang w:val="en-IN"/>
        </w:rPr>
        <w:t>n</w:t>
      </w:r>
      <w:r>
        <w:rPr>
          <w:rFonts w:ascii="Calibri" w:hAnsi="Calibri" w:cs="Calibri"/>
          <w:color w:val="001A1E"/>
          <w:sz w:val="23"/>
          <w:lang w:val="en-IN"/>
        </w:rPr>
        <w:t> is odd, print Weird</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If </w:t>
      </w:r>
      <w:r>
        <w:rPr>
          <w:rFonts w:ascii="Calibri" w:hAnsi="Calibri" w:cs="Calibri"/>
          <w:b/>
          <w:i/>
          <w:color w:val="001A1E"/>
          <w:sz w:val="23"/>
          <w:lang w:val="en-IN"/>
        </w:rPr>
        <w:t>n</w:t>
      </w:r>
      <w:r>
        <w:rPr>
          <w:rFonts w:ascii="Calibri" w:hAnsi="Calibri" w:cs="Calibri"/>
          <w:color w:val="001A1E"/>
          <w:sz w:val="23"/>
          <w:lang w:val="en-IN"/>
        </w:rPr>
        <w:t> is even and in the inclusive range of </w:t>
      </w:r>
      <w:r>
        <w:rPr>
          <w:rFonts w:ascii="Calibri" w:hAnsi="Calibri" w:cs="Calibri"/>
          <w:b/>
          <w:i/>
          <w:color w:val="001A1E"/>
          <w:sz w:val="23"/>
          <w:lang w:val="en-IN"/>
        </w:rPr>
        <w:t>2</w:t>
      </w:r>
      <w:r>
        <w:rPr>
          <w:rFonts w:ascii="Calibri" w:hAnsi="Calibri" w:cs="Calibri"/>
          <w:color w:val="001A1E"/>
          <w:sz w:val="23"/>
          <w:lang w:val="en-IN"/>
        </w:rPr>
        <w:t> to </w:t>
      </w:r>
      <w:r>
        <w:rPr>
          <w:rFonts w:ascii="Calibri" w:hAnsi="Calibri" w:cs="Calibri"/>
          <w:b/>
          <w:i/>
          <w:color w:val="001A1E"/>
          <w:sz w:val="23"/>
          <w:lang w:val="en-IN"/>
        </w:rPr>
        <w:t>5</w:t>
      </w:r>
      <w:r>
        <w:rPr>
          <w:rFonts w:ascii="Calibri" w:hAnsi="Calibri" w:cs="Calibri"/>
          <w:color w:val="001A1E"/>
          <w:sz w:val="23"/>
          <w:lang w:val="en-IN"/>
        </w:rPr>
        <w:t>, print </w:t>
      </w:r>
      <w:r>
        <w:rPr>
          <w:rFonts w:ascii="Calibri" w:hAnsi="Calibri" w:cs="Calibri"/>
          <w:b/>
          <w:i/>
          <w:color w:val="001A1E"/>
          <w:sz w:val="23"/>
          <w:lang w:val="en-IN"/>
        </w:rPr>
        <w:t>Not Weird</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If </w:t>
      </w:r>
      <w:r>
        <w:rPr>
          <w:rFonts w:ascii="Calibri" w:hAnsi="Calibri" w:cs="Calibri"/>
          <w:b/>
          <w:i/>
          <w:color w:val="001A1E"/>
          <w:sz w:val="23"/>
          <w:lang w:val="en-IN"/>
        </w:rPr>
        <w:t>n</w:t>
      </w:r>
      <w:r>
        <w:rPr>
          <w:rFonts w:ascii="Calibri" w:hAnsi="Calibri" w:cs="Calibri"/>
          <w:color w:val="001A1E"/>
          <w:sz w:val="23"/>
          <w:lang w:val="en-IN"/>
        </w:rPr>
        <w:t> is even and in the inclusive range of </w:t>
      </w:r>
      <w:r>
        <w:rPr>
          <w:rFonts w:ascii="Calibri" w:hAnsi="Calibri" w:cs="Calibri"/>
          <w:b/>
          <w:i/>
          <w:color w:val="001A1E"/>
          <w:sz w:val="23"/>
          <w:lang w:val="en-IN"/>
        </w:rPr>
        <w:t>6</w:t>
      </w:r>
      <w:r>
        <w:rPr>
          <w:rFonts w:ascii="Calibri" w:hAnsi="Calibri" w:cs="Calibri"/>
          <w:color w:val="001A1E"/>
          <w:sz w:val="23"/>
          <w:lang w:val="en-IN"/>
        </w:rPr>
        <w:t> to </w:t>
      </w:r>
      <w:r>
        <w:rPr>
          <w:rFonts w:ascii="Calibri" w:hAnsi="Calibri" w:cs="Calibri"/>
          <w:b/>
          <w:i/>
          <w:color w:val="001A1E"/>
          <w:sz w:val="23"/>
          <w:lang w:val="en-IN"/>
        </w:rPr>
        <w:t>20</w:t>
      </w:r>
      <w:r>
        <w:rPr>
          <w:rFonts w:ascii="Calibri" w:hAnsi="Calibri" w:cs="Calibri"/>
          <w:color w:val="001A1E"/>
          <w:sz w:val="23"/>
          <w:lang w:val="en-IN"/>
        </w:rPr>
        <w:t>, print </w:t>
      </w:r>
      <w:r>
        <w:rPr>
          <w:rFonts w:ascii="Calibri" w:hAnsi="Calibri" w:cs="Calibri"/>
          <w:b/>
          <w:i/>
          <w:color w:val="001A1E"/>
          <w:sz w:val="23"/>
          <w:lang w:val="en-IN"/>
        </w:rPr>
        <w:t>Weird</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If </w:t>
      </w:r>
      <w:r>
        <w:rPr>
          <w:rFonts w:ascii="Calibri" w:hAnsi="Calibri" w:cs="Calibri"/>
          <w:b/>
          <w:i/>
          <w:color w:val="001A1E"/>
          <w:sz w:val="23"/>
          <w:lang w:val="en-IN"/>
        </w:rPr>
        <w:t>n</w:t>
      </w:r>
      <w:r>
        <w:rPr>
          <w:rFonts w:ascii="Calibri" w:hAnsi="Calibri" w:cs="Calibri"/>
          <w:color w:val="001A1E"/>
          <w:sz w:val="23"/>
          <w:lang w:val="en-IN"/>
        </w:rPr>
        <w:t> is even and greater than </w:t>
      </w:r>
      <w:r>
        <w:rPr>
          <w:rFonts w:ascii="Calibri" w:hAnsi="Calibri" w:cs="Calibri"/>
          <w:b/>
          <w:i/>
          <w:color w:val="001A1E"/>
          <w:sz w:val="23"/>
          <w:lang w:val="en-IN"/>
        </w:rPr>
        <w:t>20</w:t>
      </w:r>
      <w:r>
        <w:rPr>
          <w:rFonts w:ascii="Calibri" w:hAnsi="Calibri" w:cs="Calibri"/>
          <w:color w:val="001A1E"/>
          <w:sz w:val="23"/>
          <w:lang w:val="en-IN"/>
        </w:rPr>
        <w:t>, print </w:t>
      </w:r>
      <w:r>
        <w:rPr>
          <w:rFonts w:ascii="Calibri" w:hAnsi="Calibri" w:cs="Calibri"/>
          <w:b/>
          <w:i/>
          <w:color w:val="001A1E"/>
          <w:sz w:val="23"/>
          <w:lang w:val="en-IN"/>
        </w:rPr>
        <w:t>Not 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Complete the stub code provided in your editor to print whether or not </w:t>
      </w:r>
      <w:r>
        <w:rPr>
          <w:rFonts w:ascii="Calibri" w:hAnsi="Calibri" w:cs="Calibri"/>
          <w:b/>
          <w:i/>
          <w:color w:val="001A1E"/>
          <w:sz w:val="23"/>
          <w:lang w:val="en-IN"/>
        </w:rPr>
        <w:t>n</w:t>
      </w:r>
      <w:r>
        <w:rPr>
          <w:rFonts w:ascii="Calibri" w:hAnsi="Calibri" w:cs="Calibri"/>
          <w:color w:val="001A1E"/>
          <w:sz w:val="23"/>
          <w:lang w:val="en-IN"/>
        </w:rPr>
        <w:t> is 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Input Format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A single line containing a positive integer, </w:t>
      </w:r>
      <w:r>
        <w:rPr>
          <w:rFonts w:ascii="Calibri" w:hAnsi="Calibri" w:cs="Calibri"/>
          <w:b/>
          <w:i/>
          <w:color w:val="001A1E"/>
          <w:sz w:val="23"/>
          <w:lang w:val="en-IN"/>
        </w:rPr>
        <w:t>n</w:t>
      </w:r>
      <w:r>
        <w:rPr>
          <w:rFonts w:ascii="Calibri" w:hAnsi="Calibri" w:cs="Calibri"/>
          <w:color w:val="001A1E"/>
          <w:sz w:val="23"/>
          <w:lang w:val="en-IN"/>
        </w:rPr>
        <w: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Constraints</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1 </w:t>
      </w:r>
      <w:r>
        <w:rPr>
          <w:rFonts w:ascii="Calibri" w:hAnsi="Calibri" w:cs="Calibri"/>
          <w:color w:val="001A1E"/>
          <w:sz w:val="23"/>
          <w:u w:val="single"/>
          <w:lang w:val="en-IN"/>
        </w:rPr>
        <w:t>&lt;</w:t>
      </w:r>
      <w:r>
        <w:rPr>
          <w:rFonts w:ascii="Calibri" w:hAnsi="Calibri" w:cs="Calibri"/>
          <w:color w:val="001A1E"/>
          <w:sz w:val="23"/>
          <w:lang w:val="en-IN"/>
        </w:rPr>
        <w:t> n </w:t>
      </w:r>
      <w:r>
        <w:rPr>
          <w:rFonts w:ascii="Calibri" w:hAnsi="Calibri" w:cs="Calibri"/>
          <w:color w:val="001A1E"/>
          <w:sz w:val="23"/>
          <w:u w:val="single"/>
          <w:lang w:val="en-IN"/>
        </w:rPr>
        <w:t>&lt;</w:t>
      </w:r>
      <w:r>
        <w:rPr>
          <w:rFonts w:ascii="Calibri" w:hAnsi="Calibri" w:cs="Calibri"/>
          <w:color w:val="001A1E"/>
          <w:sz w:val="23"/>
          <w:lang w:val="en-IN"/>
        </w:rPr>
        <w:t> 100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Output Format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Print Weird</w:t>
      </w:r>
      <w:r>
        <w:rPr>
          <w:rFonts w:ascii="Calibri" w:hAnsi="Calibri" w:cs="Calibri"/>
          <w:color w:val="001A1E"/>
          <w:sz w:val="23"/>
        </w:rPr>
        <w:t> </w:t>
      </w:r>
      <w:r>
        <w:rPr>
          <w:rFonts w:ascii="Calibri" w:hAnsi="Calibri" w:cs="Calibri"/>
          <w:color w:val="001A1E"/>
          <w:sz w:val="23"/>
          <w:lang w:val="en-IN"/>
        </w:rPr>
        <w:t>if the number is weird; otherwise, print Not 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Sample Input 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Sample Output 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24</w:t>
      </w:r>
    </w:p>
    <w:p w:rsidR="00951C11" w:rsidRDefault="003708CD">
      <w:pPr>
        <w:pStyle w:val="BodyText"/>
        <w:spacing w:after="0"/>
        <w:rPr>
          <w:rFonts w:ascii="Calibri" w:hAnsi="Calibri" w:cs="Calibri"/>
          <w:color w:val="001A1E"/>
        </w:rPr>
      </w:pPr>
      <w:r>
        <w:rPr>
          <w:rFonts w:ascii="Calibri" w:hAnsi="Calibri" w:cs="Calibri"/>
          <w:color w:val="001A1E"/>
        </w:rPr>
        <w:lastRenderedPageBreak/>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Not 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Explanation</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i/>
          <w:color w:val="001A1E"/>
          <w:sz w:val="23"/>
          <w:lang w:val="en-IN"/>
        </w:rPr>
        <w:t>Sample Case 0:</w:t>
      </w:r>
      <w:r>
        <w:rPr>
          <w:rFonts w:ascii="Calibri" w:hAnsi="Calibri" w:cs="Calibri"/>
          <w:color w:val="001A1E"/>
          <w:sz w:val="23"/>
        </w:rPr>
        <w:t>  </w:t>
      </w:r>
      <w:r>
        <w:rPr>
          <w:rFonts w:ascii="Calibri" w:hAnsi="Calibri" w:cs="Calibri"/>
          <w:b/>
          <w:i/>
          <w:color w:val="001A1E"/>
          <w:sz w:val="23"/>
          <w:lang w:val="en-IN"/>
        </w:rPr>
        <w:t>n = 3</w:t>
      </w:r>
    </w:p>
    <w:p w:rsidR="00951C11" w:rsidRDefault="003708CD">
      <w:pPr>
        <w:pStyle w:val="BodyText"/>
        <w:spacing w:after="0"/>
        <w:rPr>
          <w:rFonts w:ascii="Calibri" w:hAnsi="Calibri" w:cs="Calibri"/>
          <w:color w:val="001A1E"/>
          <w:sz w:val="23"/>
        </w:rPr>
      </w:pPr>
      <w:r>
        <w:rPr>
          <w:rFonts w:ascii="Calibri" w:hAnsi="Calibri" w:cs="Calibri"/>
          <w:b/>
          <w:i/>
          <w:color w:val="001A1E"/>
          <w:sz w:val="23"/>
          <w:lang w:val="en-IN"/>
        </w:rPr>
        <w:t>n</w:t>
      </w:r>
      <w:r>
        <w:rPr>
          <w:rFonts w:ascii="Calibri" w:hAnsi="Calibri" w:cs="Calibri"/>
          <w:color w:val="001A1E"/>
          <w:sz w:val="23"/>
        </w:rPr>
        <w:t> </w:t>
      </w:r>
      <w:r>
        <w:rPr>
          <w:rFonts w:ascii="Calibri" w:hAnsi="Calibri" w:cs="Calibri"/>
          <w:color w:val="001A1E"/>
          <w:sz w:val="23"/>
          <w:lang w:val="en-IN"/>
        </w:rPr>
        <w:t>is odd and odd numbers are weird, so we print </w:t>
      </w:r>
      <w:r>
        <w:rPr>
          <w:rFonts w:ascii="Calibri" w:hAnsi="Calibri" w:cs="Calibri"/>
          <w:b/>
          <w:i/>
          <w:color w:val="001A1E"/>
          <w:sz w:val="23"/>
          <w:lang w:val="en-IN"/>
        </w:rPr>
        <w:t>Weird</w:t>
      </w:r>
      <w:r>
        <w:rPr>
          <w:rFonts w:ascii="Calibri" w:hAnsi="Calibri" w:cs="Calibri"/>
          <w:color w:val="001A1E"/>
          <w:sz w:val="23"/>
          <w:lang w:val="en-IN"/>
        </w:rPr>
        <w:t>.</w:t>
      </w:r>
    </w:p>
    <w:p w:rsidR="00951C11" w:rsidRDefault="00951C11">
      <w:pPr>
        <w:pStyle w:val="BodyText"/>
        <w:spacing w:after="0"/>
        <w:rPr>
          <w:rFonts w:ascii="Calibri" w:hAnsi="Calibri" w:cs="Calibri"/>
        </w:rPr>
      </w:pPr>
    </w:p>
    <w:p w:rsidR="00951C11" w:rsidRDefault="003708CD">
      <w:pPr>
        <w:pStyle w:val="BodyText"/>
        <w:spacing w:after="0"/>
        <w:rPr>
          <w:rFonts w:ascii="Calibri" w:hAnsi="Calibri" w:cs="Calibri"/>
          <w:color w:val="001A1E"/>
          <w:sz w:val="23"/>
        </w:rPr>
      </w:pPr>
      <w:r>
        <w:rPr>
          <w:rFonts w:ascii="Calibri" w:hAnsi="Calibri" w:cs="Calibri"/>
          <w:i/>
          <w:color w:val="001A1E"/>
          <w:sz w:val="23"/>
          <w:lang w:val="en-IN"/>
        </w:rPr>
        <w:t>Sample Case 1:</w:t>
      </w:r>
      <w:r>
        <w:rPr>
          <w:rFonts w:ascii="Calibri" w:hAnsi="Calibri" w:cs="Calibri"/>
          <w:color w:val="001A1E"/>
          <w:sz w:val="23"/>
        </w:rPr>
        <w:t>  </w:t>
      </w:r>
      <w:r>
        <w:rPr>
          <w:rFonts w:ascii="Calibri" w:hAnsi="Calibri" w:cs="Calibri"/>
          <w:b/>
          <w:i/>
          <w:color w:val="001A1E"/>
          <w:sz w:val="23"/>
          <w:lang w:val="en-IN"/>
        </w:rPr>
        <w:t>n = 24</w:t>
      </w:r>
    </w:p>
    <w:p w:rsidR="00951C11" w:rsidRDefault="003708CD">
      <w:pPr>
        <w:pStyle w:val="BodyText"/>
        <w:spacing w:after="0"/>
        <w:rPr>
          <w:rFonts w:ascii="Calibri" w:hAnsi="Calibri" w:cs="Calibri"/>
          <w:color w:val="001A1E"/>
          <w:sz w:val="23"/>
        </w:rPr>
      </w:pPr>
      <w:r>
        <w:rPr>
          <w:rFonts w:ascii="Calibri" w:hAnsi="Calibri" w:cs="Calibri"/>
          <w:b/>
          <w:i/>
          <w:color w:val="001A1E"/>
          <w:sz w:val="23"/>
          <w:lang w:val="en-IN"/>
        </w:rPr>
        <w:t>n &gt; 20</w:t>
      </w:r>
      <w:r>
        <w:rPr>
          <w:rFonts w:ascii="Calibri" w:hAnsi="Calibri" w:cs="Calibri"/>
          <w:color w:val="001A1E"/>
          <w:sz w:val="23"/>
        </w:rPr>
        <w:t> </w:t>
      </w:r>
      <w:r>
        <w:rPr>
          <w:rFonts w:ascii="Calibri" w:hAnsi="Calibri" w:cs="Calibri"/>
          <w:color w:val="001A1E"/>
          <w:sz w:val="23"/>
          <w:lang w:val="en-IN"/>
        </w:rPr>
        <w:t>and </w:t>
      </w:r>
      <w:r>
        <w:rPr>
          <w:rFonts w:ascii="Calibri" w:hAnsi="Calibri" w:cs="Calibri"/>
          <w:b/>
          <w:i/>
          <w:color w:val="001A1E"/>
          <w:sz w:val="23"/>
          <w:lang w:val="en-IN"/>
        </w:rPr>
        <w:t>n</w:t>
      </w:r>
      <w:r>
        <w:rPr>
          <w:rFonts w:ascii="Calibri" w:hAnsi="Calibri" w:cs="Calibri"/>
          <w:color w:val="001A1E"/>
          <w:sz w:val="23"/>
          <w:lang w:val="en-IN"/>
        </w:rPr>
        <w:t> is even, so it isn't weird. Thus, we print </w:t>
      </w:r>
      <w:r>
        <w:rPr>
          <w:rFonts w:ascii="Calibri" w:hAnsi="Calibri" w:cs="Calibri"/>
          <w:b/>
          <w:i/>
          <w:color w:val="001A1E"/>
          <w:sz w:val="23"/>
          <w:lang w:val="en-IN"/>
        </w:rPr>
        <w:t>Not Weird</w:t>
      </w:r>
      <w:r>
        <w:rPr>
          <w:rFonts w:ascii="Calibri" w:hAnsi="Calibri" w:cs="Calibri"/>
          <w:color w:val="001A1E"/>
          <w:sz w:val="23"/>
          <w:lang w:val="en-IN"/>
        </w:rPr>
        <w:t>.</w:t>
      </w:r>
    </w:p>
    <w:p w:rsidR="00951C11" w:rsidRDefault="003708CD">
      <w:pPr>
        <w:rPr>
          <w:rFonts w:hint="eastAsia"/>
        </w:rPr>
      </w:pPr>
      <w:r>
        <w:rPr>
          <w:noProof/>
          <w:lang w:eastAsia="en-US" w:bidi="ar-SA"/>
        </w:rPr>
        <w:lastRenderedPageBreak/>
        <w:drawing>
          <wp:inline distT="0" distB="0" distL="0" distR="0">
            <wp:extent cx="5943600" cy="423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a:xfrm>
                      <a:off x="0" y="0"/>
                      <a:ext cx="5943600" cy="4238625"/>
                    </a:xfrm>
                    <a:prstGeom prst="rect">
                      <a:avLst/>
                    </a:prstGeom>
                    <a:noFill/>
                  </pic:spPr>
                </pic:pic>
              </a:graphicData>
            </a:graphic>
          </wp:inline>
        </w:drawing>
      </w:r>
      <w:r>
        <w:rPr>
          <w:noProof/>
          <w:lang w:eastAsia="en-US" w:bidi="ar-SA"/>
        </w:rPr>
        <w:lastRenderedPageBreak/>
        <w:drawing>
          <wp:inline distT="0" distB="0" distL="114300" distR="114300">
            <wp:extent cx="5939155" cy="5823585"/>
            <wp:effectExtent l="0" t="0" r="4445" b="1333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9"/>
                    <a:stretch>
                      <a:fillRect/>
                    </a:stretch>
                  </pic:blipFill>
                  <pic:spPr>
                    <a:xfrm>
                      <a:off x="0" y="0"/>
                      <a:ext cx="5939155" cy="5823585"/>
                    </a:xfrm>
                    <a:prstGeom prst="rect">
                      <a:avLst/>
                    </a:prstGeom>
                    <a:noFill/>
                    <a:ln>
                      <a:noFill/>
                    </a:ln>
                  </pic:spPr>
                </pic:pic>
              </a:graphicData>
            </a:graphic>
          </wp:inline>
        </w:drawing>
      </w:r>
    </w:p>
    <w:p w:rsidR="00951C11" w:rsidRDefault="003708CD">
      <w:pPr>
        <w:rPr>
          <w:rFonts w:hint="eastAsia"/>
        </w:rPr>
      </w:pPr>
      <w:r>
        <w:t>Output:</w:t>
      </w:r>
    </w:p>
    <w:p w:rsidR="00951C11" w:rsidRDefault="003708CD">
      <w:pPr>
        <w:rPr>
          <w:rFonts w:hint="eastAsia"/>
        </w:rPr>
      </w:pPr>
      <w:r>
        <w:rPr>
          <w:noProof/>
          <w:lang w:eastAsia="en-US" w:bidi="ar-SA"/>
        </w:rPr>
        <w:drawing>
          <wp:inline distT="0" distB="0" distL="0" distR="0">
            <wp:extent cx="33147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a:xfrm>
                      <a:off x="0" y="0"/>
                      <a:ext cx="3314700" cy="1504950"/>
                    </a:xfrm>
                    <a:prstGeom prst="rect">
                      <a:avLst/>
                    </a:prstGeom>
                    <a:noFill/>
                  </pic:spPr>
                </pic:pic>
              </a:graphicData>
            </a:graphic>
          </wp:inline>
        </w:drawing>
      </w:r>
      <w:r>
        <w:br w:type="page"/>
      </w:r>
    </w:p>
    <w:p w:rsidR="00951C11" w:rsidRDefault="003708CD">
      <w:pPr>
        <w:rPr>
          <w:rFonts w:ascii="Calibri" w:hAnsi="Calibri" w:cs="Calibri"/>
        </w:rPr>
      </w:pPr>
      <w:r>
        <w:rPr>
          <w:rFonts w:ascii="Calibri" w:hAnsi="Calibri" w:cs="Calibri"/>
        </w:rPr>
        <w:lastRenderedPageBreak/>
        <w:t>Q3)</w:t>
      </w:r>
      <w:r>
        <w:rPr>
          <w:rFonts w:ascii="Calibri" w:hAnsi="Calibri" w:cs="Calibri"/>
          <w:color w:val="001A1E"/>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p>
    <w:p w:rsidR="00951C11" w:rsidRDefault="003708CD">
      <w:pPr>
        <w:rPr>
          <w:rFonts w:hint="eastAsia"/>
        </w:rPr>
      </w:pPr>
      <w:r>
        <w:rPr>
          <w:noProof/>
          <w:lang w:eastAsia="en-US" w:bidi="ar-SA"/>
        </w:rPr>
        <w:drawing>
          <wp:inline distT="0" distB="0" distL="114300" distR="114300">
            <wp:extent cx="5941060" cy="2933700"/>
            <wp:effectExtent l="0" t="0" r="2540" b="762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11"/>
                    <a:stretch>
                      <a:fillRect/>
                    </a:stretch>
                  </pic:blipFill>
                  <pic:spPr>
                    <a:xfrm>
                      <a:off x="0" y="0"/>
                      <a:ext cx="5941060" cy="2933700"/>
                    </a:xfrm>
                    <a:prstGeom prst="rect">
                      <a:avLst/>
                    </a:prstGeom>
                    <a:noFill/>
                    <a:ln>
                      <a:noFill/>
                    </a:ln>
                  </pic:spPr>
                </pic:pic>
              </a:graphicData>
            </a:graphic>
          </wp:inline>
        </w:drawing>
      </w:r>
      <w:r>
        <w:br w:type="page"/>
      </w:r>
    </w:p>
    <w:p w:rsidR="00951C11" w:rsidRDefault="003708CD">
      <w:pPr>
        <w:jc w:val="center"/>
        <w:rPr>
          <w:rFonts w:hint="eastAsia"/>
          <w:b/>
          <w:bCs/>
          <w:sz w:val="44"/>
          <w:szCs w:val="44"/>
        </w:rPr>
      </w:pPr>
      <w:r>
        <w:rPr>
          <w:b/>
          <w:bCs/>
          <w:sz w:val="44"/>
          <w:szCs w:val="44"/>
        </w:rPr>
        <w:lastRenderedPageBreak/>
        <w:t>Week-03-02-Practice Session-Coding</w:t>
      </w:r>
    </w:p>
    <w:p w:rsidR="00951C11" w:rsidRDefault="003708CD">
      <w:pPr>
        <w:rPr>
          <w:rFonts w:ascii="Calibri" w:hAnsi="Calibri" w:cs="Calibri"/>
        </w:rPr>
      </w:pPr>
      <w:r>
        <w:rPr>
          <w:rFonts w:ascii="Calibri" w:hAnsi="Calibri" w:cs="Calibri"/>
        </w:rPr>
        <w:t>Q1)</w:t>
      </w:r>
      <w:r>
        <w:rPr>
          <w:rFonts w:ascii="Calibri" w:hAnsi="Calibri" w:cs="Calibri"/>
          <w:color w:val="001A1E"/>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Triangle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7</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Heptagon</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11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The number of sides is not supported.</w:t>
      </w:r>
    </w:p>
    <w:p w:rsidR="00951C11" w:rsidRDefault="003708CD">
      <w:pPr>
        <w:rPr>
          <w:rFonts w:hint="eastAsia"/>
        </w:rPr>
      </w:pPr>
      <w:r>
        <w:rPr>
          <w:noProof/>
          <w:lang w:eastAsia="en-US" w:bidi="ar-SA"/>
        </w:rPr>
        <w:lastRenderedPageBreak/>
        <w:drawing>
          <wp:inline distT="0" distB="0" distL="114300" distR="114300">
            <wp:extent cx="5937885" cy="3382645"/>
            <wp:effectExtent l="0" t="0" r="5715" b="63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12"/>
                    <a:stretch>
                      <a:fillRect/>
                    </a:stretch>
                  </pic:blipFill>
                  <pic:spPr>
                    <a:xfrm>
                      <a:off x="0" y="0"/>
                      <a:ext cx="5937885" cy="3382645"/>
                    </a:xfrm>
                    <a:prstGeom prst="rect">
                      <a:avLst/>
                    </a:prstGeom>
                    <a:noFill/>
                    <a:ln>
                      <a:noFill/>
                    </a:ln>
                  </pic:spPr>
                </pic:pic>
              </a:graphicData>
            </a:graphic>
          </wp:inline>
        </w:drawing>
      </w:r>
      <w:r>
        <w:rPr>
          <w:noProof/>
          <w:lang w:eastAsia="en-US" w:bidi="ar-SA"/>
        </w:rPr>
        <w:drawing>
          <wp:inline distT="0" distB="0" distL="114300" distR="114300">
            <wp:extent cx="4511040" cy="4434840"/>
            <wp:effectExtent l="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pic:cNvPicPr>
                  </pic:nvPicPr>
                  <pic:blipFill>
                    <a:blip r:embed="rId13"/>
                    <a:stretch>
                      <a:fillRect/>
                    </a:stretch>
                  </pic:blipFill>
                  <pic:spPr>
                    <a:xfrm>
                      <a:off x="0" y="0"/>
                      <a:ext cx="4511040" cy="4434840"/>
                    </a:xfrm>
                    <a:prstGeom prst="rect">
                      <a:avLst/>
                    </a:prstGeom>
                    <a:noFill/>
                    <a:ln>
                      <a:noFill/>
                    </a:ln>
                  </pic:spPr>
                </pic:pic>
              </a:graphicData>
            </a:graphic>
          </wp:inline>
        </w:drawing>
      </w:r>
    </w:p>
    <w:p w:rsidR="00951C11" w:rsidRDefault="00951C11">
      <w:pPr>
        <w:rPr>
          <w:rFonts w:hint="eastAsia"/>
        </w:rPr>
      </w:pPr>
    </w:p>
    <w:p w:rsidR="00951C11" w:rsidRDefault="00951C11">
      <w:pPr>
        <w:rPr>
          <w:rFonts w:hint="eastAsia"/>
        </w:rPr>
      </w:pPr>
    </w:p>
    <w:p w:rsidR="00951C11" w:rsidRDefault="00951C11">
      <w:pPr>
        <w:rPr>
          <w:rFonts w:hint="eastAsia"/>
        </w:rPr>
      </w:pPr>
    </w:p>
    <w:p w:rsidR="00951C11" w:rsidRDefault="00951C11">
      <w:pPr>
        <w:rPr>
          <w:rFonts w:hint="eastAsia"/>
        </w:rPr>
      </w:pPr>
    </w:p>
    <w:p w:rsidR="00951C11" w:rsidRDefault="00951C11">
      <w:pPr>
        <w:rPr>
          <w:rFonts w:hint="eastAsia"/>
        </w:rPr>
      </w:pPr>
    </w:p>
    <w:p w:rsidR="00951C11" w:rsidRDefault="003708CD">
      <w:pPr>
        <w:rPr>
          <w:rFonts w:hint="eastAsia"/>
        </w:rPr>
      </w:pPr>
      <w:r>
        <w:t>Output:</w:t>
      </w:r>
    </w:p>
    <w:p w:rsidR="00951C11" w:rsidRDefault="003708CD">
      <w:pPr>
        <w:rPr>
          <w:rFonts w:hint="eastAsia"/>
        </w:rPr>
      </w:pPr>
      <w:r>
        <w:rPr>
          <w:noProof/>
          <w:lang w:eastAsia="en-US" w:bidi="ar-SA"/>
        </w:rPr>
        <w:drawing>
          <wp:inline distT="0" distB="0" distL="114300" distR="114300">
            <wp:extent cx="5181600" cy="1348740"/>
            <wp:effectExtent l="0" t="0" r="0" b="762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pic:cNvPicPr>
                      <a:picLocks noChangeAspect="1"/>
                    </pic:cNvPicPr>
                  </pic:nvPicPr>
                  <pic:blipFill>
                    <a:blip r:embed="rId14"/>
                    <a:stretch>
                      <a:fillRect/>
                    </a:stretch>
                  </pic:blipFill>
                  <pic:spPr>
                    <a:xfrm>
                      <a:off x="0" y="0"/>
                      <a:ext cx="5181600" cy="1348740"/>
                    </a:xfrm>
                    <a:prstGeom prst="rect">
                      <a:avLst/>
                    </a:prstGeom>
                    <a:noFill/>
                    <a:ln>
                      <a:noFill/>
                    </a:ln>
                  </pic:spPr>
                </pic:pic>
              </a:graphicData>
            </a:graphic>
          </wp:inline>
        </w:drawing>
      </w:r>
    </w:p>
    <w:p w:rsidR="00951C11" w:rsidRDefault="003708CD">
      <w:pPr>
        <w:rPr>
          <w:rFonts w:hint="eastAsia"/>
        </w:rPr>
      </w:pPr>
      <w:r>
        <w:br w:type="page"/>
      </w:r>
    </w:p>
    <w:p w:rsidR="00951C11" w:rsidRDefault="003708CD">
      <w:pPr>
        <w:rPr>
          <w:rFonts w:ascii="Calibri" w:hAnsi="Calibri" w:cs="Calibri"/>
        </w:rPr>
      </w:pPr>
      <w:r>
        <w:rPr>
          <w:rFonts w:ascii="Calibri" w:hAnsi="Calibri" w:cs="Calibri"/>
        </w:rPr>
        <w:lastRenderedPageBreak/>
        <w:t xml:space="preserve">Q2) </w:t>
      </w:r>
      <w:r>
        <w:rPr>
          <w:rFonts w:ascii="Calibri" w:hAnsi="Calibri" w:cs="Calibri"/>
          <w:color w:val="001A1E"/>
          <w:sz w:val="23"/>
          <w:lang w:val="en-IN"/>
        </w:rPr>
        <w:t>The Chinese zodiac assigns animals to years in a 12-year cycle. One 12-year cycle is shown in the table below. The pattern repeats from there, with 2012 being another year of the Dragon, and 1999 being another year of the Hare.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Year                Animal</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2000               Dragon</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2001               Snake</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2002               Horse</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2003               Sheep</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2004               Monkey</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2005               Rooster</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2006               Dog</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2007               Pig</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2008               Rat</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2009               Ox</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2010               Tiger</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2011               Hare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Write a program that reads a year from the user and displays the animal associated with that year. Your program should work correctly for any year greater than or equal to zero, not just the ones listed in the table.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2004</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Monkey</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2010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Tiger</w:t>
      </w:r>
    </w:p>
    <w:p w:rsidR="00951C11" w:rsidRDefault="003708CD">
      <w:pPr>
        <w:pStyle w:val="BodyText"/>
        <w:rPr>
          <w:rFonts w:hint="eastAsia"/>
        </w:rPr>
      </w:pPr>
      <w:r>
        <w:lastRenderedPageBreak/>
        <w:br/>
      </w:r>
      <w:r>
        <w:rPr>
          <w:noProof/>
          <w:lang w:eastAsia="en-US" w:bidi="ar-SA"/>
        </w:rPr>
        <w:drawing>
          <wp:inline distT="0" distB="0" distL="0" distR="0">
            <wp:extent cx="5934075" cy="309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stretch>
                      <a:fillRect/>
                    </a:stretch>
                  </pic:blipFill>
                  <pic:spPr>
                    <a:xfrm>
                      <a:off x="0" y="0"/>
                      <a:ext cx="5934075" cy="3095625"/>
                    </a:xfrm>
                    <a:prstGeom prst="rect">
                      <a:avLst/>
                    </a:prstGeom>
                    <a:noFill/>
                  </pic:spPr>
                </pic:pic>
              </a:graphicData>
            </a:graphic>
          </wp:inline>
        </w:drawing>
      </w:r>
      <w:r>
        <w:rPr>
          <w:noProof/>
          <w:lang w:eastAsia="en-US" w:bidi="ar-SA"/>
        </w:rPr>
        <w:drawing>
          <wp:inline distT="0" distB="0" distL="114300" distR="114300">
            <wp:extent cx="4739640" cy="4457700"/>
            <wp:effectExtent l="0" t="0" r="0" b="762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pic:cNvPicPr>
                      <a:picLocks noChangeAspect="1"/>
                    </pic:cNvPicPr>
                  </pic:nvPicPr>
                  <pic:blipFill>
                    <a:blip r:embed="rId16"/>
                    <a:stretch>
                      <a:fillRect/>
                    </a:stretch>
                  </pic:blipFill>
                  <pic:spPr>
                    <a:xfrm>
                      <a:off x="0" y="0"/>
                      <a:ext cx="4739640" cy="4457700"/>
                    </a:xfrm>
                    <a:prstGeom prst="rect">
                      <a:avLst/>
                    </a:prstGeom>
                    <a:noFill/>
                    <a:ln>
                      <a:noFill/>
                    </a:ln>
                  </pic:spPr>
                </pic:pic>
              </a:graphicData>
            </a:graphic>
          </wp:inline>
        </w:drawing>
      </w:r>
    </w:p>
    <w:p w:rsidR="00951C11" w:rsidRDefault="00951C11">
      <w:pPr>
        <w:pStyle w:val="BodyText"/>
        <w:rPr>
          <w:rFonts w:hint="eastAsia"/>
        </w:rPr>
      </w:pPr>
    </w:p>
    <w:p w:rsidR="00951C11" w:rsidRDefault="00951C11">
      <w:pPr>
        <w:pStyle w:val="BodyText"/>
        <w:rPr>
          <w:rFonts w:hint="eastAsia"/>
        </w:rPr>
      </w:pPr>
    </w:p>
    <w:p w:rsidR="00951C11" w:rsidRDefault="003708CD">
      <w:pPr>
        <w:pStyle w:val="BodyText"/>
        <w:rPr>
          <w:rFonts w:hint="eastAsia"/>
        </w:rPr>
      </w:pPr>
      <w:r>
        <w:t>Output:</w:t>
      </w:r>
    </w:p>
    <w:p w:rsidR="00951C11" w:rsidRDefault="003708CD">
      <w:pPr>
        <w:pStyle w:val="BodyText"/>
        <w:rPr>
          <w:rFonts w:hint="eastAsia"/>
        </w:rPr>
      </w:pPr>
      <w:r>
        <w:rPr>
          <w:noProof/>
          <w:lang w:eastAsia="en-US" w:bidi="ar-SA"/>
        </w:rPr>
        <w:drawing>
          <wp:inline distT="0" distB="0" distL="0" distR="0">
            <wp:extent cx="2838450" cy="1552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stretch>
                      <a:fillRect/>
                    </a:stretch>
                  </pic:blipFill>
                  <pic:spPr>
                    <a:xfrm>
                      <a:off x="0" y="0"/>
                      <a:ext cx="2838450" cy="1552575"/>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Q3) </w:t>
      </w:r>
      <w:r>
        <w:rPr>
          <w:rFonts w:ascii="Calibri" w:hAnsi="Calibri" w:cs="Calibri"/>
          <w:color w:val="001A1E"/>
          <w:sz w:val="23"/>
          <w:lang w:val="en-IN"/>
        </w:rPr>
        <w:t>Positions on a chess board are identiﬁed by a letter and a number. The letter identiﬁes the column, while the number identiﬁes the row:</w:t>
      </w:r>
    </w:p>
    <w:p w:rsidR="00951C11" w:rsidRDefault="003708CD">
      <w:pPr>
        <w:pStyle w:val="BodyText"/>
        <w:spacing w:after="0"/>
        <w:rPr>
          <w:rFonts w:hint="eastAsia"/>
          <w:color w:val="001A1E"/>
        </w:rPr>
      </w:pPr>
      <w:r>
        <w:rPr>
          <w:noProof/>
          <w:lang w:eastAsia="en-US" w:bidi="ar-SA"/>
        </w:rPr>
        <w:drawing>
          <wp:anchor distT="0" distB="0" distL="0" distR="0" simplePos="0" relativeHeight="251659264" behindDoc="0" locked="0" layoutInCell="0" allowOverlap="1">
            <wp:simplePos x="0" y="0"/>
            <wp:positionH relativeFrom="column">
              <wp:posOffset>1543050</wp:posOffset>
            </wp:positionH>
            <wp:positionV relativeFrom="paragraph">
              <wp:posOffset>66675</wp:posOffset>
            </wp:positionV>
            <wp:extent cx="2857500" cy="269557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a:xfrm>
                      <a:off x="0" y="0"/>
                      <a:ext cx="2857500" cy="2695575"/>
                    </a:xfrm>
                    <a:prstGeom prst="rect">
                      <a:avLst/>
                    </a:prstGeom>
                    <a:noFill/>
                  </pic:spPr>
                </pic:pic>
              </a:graphicData>
            </a:graphic>
          </wp:anchor>
        </w:drawing>
      </w:r>
      <w:r>
        <w:rPr>
          <w:color w:val="001A1E"/>
        </w:rPr>
        <w:t> </w:t>
      </w: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3708CD">
      <w:pPr>
        <w:pStyle w:val="BodyText"/>
        <w:spacing w:after="0"/>
        <w:rPr>
          <w:rFonts w:ascii="Calibri" w:hAnsi="Calibri" w:cs="Calibri"/>
          <w:color w:val="001A1E"/>
          <w:sz w:val="21"/>
        </w:rPr>
      </w:pPr>
      <w:r>
        <w:rPr>
          <w:rFonts w:ascii="Calibri" w:hAnsi="Calibri" w:cs="Calibri"/>
          <w:color w:val="001A1E"/>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a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The square is black.</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d 5</w:t>
      </w:r>
    </w:p>
    <w:p w:rsidR="00951C11" w:rsidRDefault="003708CD">
      <w:pPr>
        <w:pStyle w:val="BodyText"/>
        <w:spacing w:after="0"/>
        <w:rPr>
          <w:rFonts w:ascii="Calibri" w:hAnsi="Calibri" w:cs="Calibri"/>
          <w:color w:val="001A1E"/>
        </w:rPr>
      </w:pPr>
      <w:r>
        <w:rPr>
          <w:rFonts w:ascii="Calibri" w:hAnsi="Calibri" w:cs="Calibri"/>
          <w:color w:val="001A1E"/>
        </w:rPr>
        <w:lastRenderedPageBreak/>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apple-system;BlinkMacSystemFont" w:hAnsi="apple-system;BlinkMacSystemFont" w:hint="eastAsia"/>
          <w:color w:val="001A1E"/>
          <w:sz w:val="23"/>
        </w:rPr>
      </w:pPr>
      <w:r>
        <w:rPr>
          <w:rFonts w:ascii="Calibri" w:hAnsi="Calibri" w:cs="Calibri"/>
          <w:color w:val="001A1E"/>
          <w:sz w:val="23"/>
        </w:rPr>
        <w:t>The square is white</w:t>
      </w:r>
      <w:r>
        <w:rPr>
          <w:rFonts w:ascii="apple-system;BlinkMacSystemFont" w:hAnsi="apple-system;BlinkMacSystemFont"/>
          <w:color w:val="001A1E"/>
          <w:sz w:val="23"/>
        </w:rPr>
        <w:t>.</w:t>
      </w:r>
    </w:p>
    <w:p w:rsidR="00951C11" w:rsidRDefault="003708CD">
      <w:pPr>
        <w:pStyle w:val="BodyText"/>
        <w:rPr>
          <w:rFonts w:hint="eastAsia"/>
        </w:rPr>
      </w:pPr>
      <w:r>
        <w:rPr>
          <w:noProof/>
          <w:lang w:eastAsia="en-US" w:bidi="ar-SA"/>
        </w:rPr>
        <w:drawing>
          <wp:inline distT="0" distB="0" distL="0" distR="0">
            <wp:extent cx="5934075" cy="3429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9"/>
                    <a:stretch>
                      <a:fillRect/>
                    </a:stretch>
                  </pic:blipFill>
                  <pic:spPr>
                    <a:xfrm>
                      <a:off x="0" y="0"/>
                      <a:ext cx="5934075" cy="3429000"/>
                    </a:xfrm>
                    <a:prstGeom prst="rect">
                      <a:avLst/>
                    </a:prstGeom>
                    <a:noFill/>
                  </pic:spPr>
                </pic:pic>
              </a:graphicData>
            </a:graphic>
          </wp:inline>
        </w:drawing>
      </w:r>
    </w:p>
    <w:p w:rsidR="00951C11" w:rsidRDefault="003708CD">
      <w:pPr>
        <w:pStyle w:val="BodyText"/>
        <w:rPr>
          <w:rFonts w:hint="eastAsia"/>
        </w:rPr>
      </w:pPr>
      <w:r>
        <w:rPr>
          <w:noProof/>
          <w:lang w:eastAsia="en-US" w:bidi="ar-SA"/>
        </w:rPr>
        <w:lastRenderedPageBreak/>
        <w:drawing>
          <wp:inline distT="0" distB="0" distL="114300" distR="114300">
            <wp:extent cx="4358640" cy="4663440"/>
            <wp:effectExtent l="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pic:cNvPicPr>
                      <a:picLocks noChangeAspect="1"/>
                    </pic:cNvPicPr>
                  </pic:nvPicPr>
                  <pic:blipFill>
                    <a:blip r:embed="rId20"/>
                    <a:stretch>
                      <a:fillRect/>
                    </a:stretch>
                  </pic:blipFill>
                  <pic:spPr>
                    <a:xfrm>
                      <a:off x="0" y="0"/>
                      <a:ext cx="4358640" cy="4663440"/>
                    </a:xfrm>
                    <a:prstGeom prst="rect">
                      <a:avLst/>
                    </a:prstGeom>
                    <a:noFill/>
                    <a:ln>
                      <a:noFill/>
                    </a:ln>
                  </pic:spPr>
                </pic:pic>
              </a:graphicData>
            </a:graphic>
          </wp:inline>
        </w:drawing>
      </w:r>
      <w:r>
        <w:br w:type="page"/>
      </w:r>
    </w:p>
    <w:p w:rsidR="00951C11" w:rsidRDefault="003708CD">
      <w:pPr>
        <w:jc w:val="center"/>
        <w:rPr>
          <w:rFonts w:hint="eastAsia"/>
          <w:b/>
          <w:bCs/>
          <w:sz w:val="44"/>
          <w:szCs w:val="44"/>
        </w:rPr>
      </w:pPr>
      <w:r>
        <w:rPr>
          <w:b/>
          <w:bCs/>
          <w:sz w:val="44"/>
          <w:szCs w:val="44"/>
        </w:rPr>
        <w:lastRenderedPageBreak/>
        <w:t>Week-03-03-Practice Session-Coding</w:t>
      </w:r>
    </w:p>
    <w:p w:rsidR="00951C11" w:rsidRDefault="003708CD">
      <w:pPr>
        <w:pStyle w:val="BodyText"/>
        <w:rPr>
          <w:rFonts w:ascii="Calibri" w:hAnsi="Calibri" w:cs="Calibri"/>
        </w:rPr>
      </w:pPr>
      <w:r>
        <w:rPr>
          <w:rFonts w:ascii="Calibri" w:hAnsi="Calibri" w:cs="Calibri"/>
        </w:rPr>
        <w:t xml:space="preserve">Q1) </w:t>
      </w:r>
      <w:r>
        <w:rPr>
          <w:rFonts w:ascii="Calibri" w:hAnsi="Calibri" w:cs="Calibri"/>
          <w:color w:val="001A1E"/>
          <w:sz w:val="23"/>
          <w:lang w:val="en-IN"/>
        </w:rPr>
        <w:t>Some data sets specify dates using the year and day of year rather than the year, month, and day of month. The day of year (DOY) is the sequential day number starting with day 1 on January 1st.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There are two calendars - one for normal years with 365 days, and one for leap years with 366 days. Leap years are divisible by 4. Centuries, like 1900, are not leap years unless they are divisible by 400. So, 2000 was a leap year.</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Write a program to print the Day of Year of a given date, month and year.</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18</w:t>
      </w:r>
    </w:p>
    <w:p w:rsidR="00951C11" w:rsidRDefault="003708CD">
      <w:pPr>
        <w:pStyle w:val="BodyText"/>
        <w:spacing w:after="0"/>
        <w:rPr>
          <w:rFonts w:ascii="Calibri" w:hAnsi="Calibri" w:cs="Calibri"/>
          <w:color w:val="001A1E"/>
          <w:sz w:val="23"/>
        </w:rPr>
      </w:pPr>
      <w:r>
        <w:rPr>
          <w:rFonts w:ascii="Calibri" w:hAnsi="Calibri" w:cs="Calibri"/>
          <w:color w:val="001A1E"/>
          <w:sz w:val="23"/>
        </w:rPr>
        <w:t>6</w:t>
      </w:r>
    </w:p>
    <w:p w:rsidR="00951C11" w:rsidRDefault="003708CD">
      <w:pPr>
        <w:pStyle w:val="BodyText"/>
        <w:spacing w:after="0"/>
        <w:rPr>
          <w:rFonts w:ascii="Calibri" w:hAnsi="Calibri" w:cs="Calibri"/>
          <w:color w:val="001A1E"/>
          <w:sz w:val="23"/>
        </w:rPr>
      </w:pPr>
      <w:r>
        <w:rPr>
          <w:rFonts w:ascii="Calibri" w:hAnsi="Calibri" w:cs="Calibri"/>
          <w:color w:val="001A1E"/>
          <w:sz w:val="23"/>
        </w:rPr>
        <w:t>2020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170</w:t>
      </w: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3708CD">
      <w:pPr>
        <w:pStyle w:val="BodyText"/>
        <w:rPr>
          <w:rFonts w:hint="eastAsia"/>
        </w:rPr>
      </w:pPr>
      <w:r>
        <w:rPr>
          <w:noProof/>
          <w:lang w:eastAsia="en-US" w:bidi="ar-SA"/>
        </w:rPr>
        <w:lastRenderedPageBreak/>
        <w:drawing>
          <wp:inline distT="0" distB="0" distL="114300" distR="114300">
            <wp:extent cx="5935980" cy="2864485"/>
            <wp:effectExtent l="0" t="0" r="7620" b="635"/>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0"/>
                    <pic:cNvPicPr>
                      <a:picLocks noChangeAspect="1"/>
                    </pic:cNvPicPr>
                  </pic:nvPicPr>
                  <pic:blipFill>
                    <a:blip r:embed="rId21"/>
                    <a:stretch>
                      <a:fillRect/>
                    </a:stretch>
                  </pic:blipFill>
                  <pic:spPr>
                    <a:xfrm>
                      <a:off x="0" y="0"/>
                      <a:ext cx="5935980" cy="2864485"/>
                    </a:xfrm>
                    <a:prstGeom prst="rect">
                      <a:avLst/>
                    </a:prstGeom>
                    <a:noFill/>
                    <a:ln>
                      <a:noFill/>
                    </a:ln>
                  </pic:spPr>
                </pic:pic>
              </a:graphicData>
            </a:graphic>
          </wp:inline>
        </w:drawing>
      </w:r>
      <w:r>
        <w:rPr>
          <w:noProof/>
          <w:lang w:eastAsia="en-US" w:bidi="ar-SA"/>
        </w:rPr>
        <w:lastRenderedPageBreak/>
        <w:drawing>
          <wp:inline distT="0" distB="0" distL="114300" distR="114300">
            <wp:extent cx="4381500" cy="5692140"/>
            <wp:effectExtent l="0" t="0" r="7620" b="762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
                    <pic:cNvPicPr>
                      <a:picLocks noChangeAspect="1"/>
                    </pic:cNvPicPr>
                  </pic:nvPicPr>
                  <pic:blipFill>
                    <a:blip r:embed="rId22"/>
                    <a:stretch>
                      <a:fillRect/>
                    </a:stretch>
                  </pic:blipFill>
                  <pic:spPr>
                    <a:xfrm>
                      <a:off x="0" y="0"/>
                      <a:ext cx="4381500" cy="569214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Q2) </w:t>
      </w:r>
      <w:r>
        <w:rPr>
          <w:rFonts w:ascii="Calibri" w:hAnsi="Calibri" w:cs="Calibri"/>
          <w:color w:val="001A1E"/>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hyperlink r:id="rId23">
        <w:r>
          <w:rPr>
            <w:rStyle w:val="Hyperlink"/>
            <w:rFonts w:ascii="Calibri" w:hAnsi="Calibri" w:cs="Calibri"/>
            <w:color w:val="0F6CBF"/>
            <w:sz w:val="23"/>
            <w:u w:val="none"/>
            <w:lang w:val="en-IN"/>
          </w:rPr>
          <w:t>calculate the area</w:t>
        </w:r>
      </w:hyperlink>
      <w:r>
        <w:rPr>
          <w:rFonts w:ascii="Calibri" w:hAnsi="Calibri" w:cs="Calibri"/>
          <w:color w:val="001A1E"/>
          <w:sz w:val="23"/>
          <w:lang w:val="en-IN"/>
        </w:rPr>
        <w:t> of shapes.</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When he says rectangle he is actually referring to a square.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When he says square, he is actually referring to a triangle.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When he says triangle he is referring to a rectangle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And when he is confused, he just says something random. At this point, all you can do is say 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Help Suppandi by printing the correct answer in an integer.</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Input Format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Name of shape (always in upper case R à</w:t>
      </w:r>
      <w:r>
        <w:rPr>
          <w:rFonts w:ascii="Calibri" w:hAnsi="Calibri" w:cs="Calibri"/>
          <w:color w:val="001A1E"/>
          <w:sz w:val="23"/>
        </w:rPr>
        <w:t> </w:t>
      </w:r>
      <w:r>
        <w:rPr>
          <w:rFonts w:ascii="Calibri" w:hAnsi="Calibri" w:cs="Calibri"/>
          <w:color w:val="001A1E"/>
          <w:sz w:val="23"/>
          <w:lang w:val="en-IN"/>
        </w:rPr>
        <w:t>Rectangle, S à</w:t>
      </w:r>
      <w:r>
        <w:rPr>
          <w:rFonts w:ascii="Calibri" w:hAnsi="Calibri" w:cs="Calibri"/>
          <w:color w:val="001A1E"/>
          <w:sz w:val="23"/>
        </w:rPr>
        <w:t> </w:t>
      </w:r>
      <w:r>
        <w:rPr>
          <w:rFonts w:ascii="Calibri" w:hAnsi="Calibri" w:cs="Calibri"/>
          <w:color w:val="001A1E"/>
          <w:sz w:val="23"/>
          <w:lang w:val="en-IN"/>
        </w:rPr>
        <w:t>Square, T à</w:t>
      </w:r>
      <w:r>
        <w:rPr>
          <w:rFonts w:ascii="Calibri" w:hAnsi="Calibri" w:cs="Calibri"/>
          <w:color w:val="001A1E"/>
          <w:sz w:val="23"/>
        </w:rPr>
        <w:t> </w:t>
      </w:r>
      <w:r>
        <w:rPr>
          <w:rFonts w:ascii="Calibri" w:hAnsi="Calibri" w:cs="Calibri"/>
          <w:color w:val="001A1E"/>
          <w:sz w:val="23"/>
          <w:lang w:val="en-IN"/>
        </w:rPr>
        <w:t>Triangle)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Length of 1 side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Length of other side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Note: In case of triangle, you can consider the sides as height and length of base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Output Format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Print the area of the shape.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T</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30</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40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lastRenderedPageBreak/>
        <w:t>Sample Output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600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951C11">
      <w:pPr>
        <w:pStyle w:val="BodyText"/>
        <w:rPr>
          <w:rFonts w:ascii="Calibri" w:hAnsi="Calibri" w:cs="Calibri"/>
          <w:color w:val="001A1E"/>
          <w:sz w:val="23"/>
          <w:lang w:val="en-IN"/>
        </w:rPr>
      </w:pP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R</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4</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G</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8</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8</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4</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C</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9</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4</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Explanation:</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First is output of area of rectangle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lastRenderedPageBreak/>
        <w:t>·         Then, output of area of triangle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Then output of area square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Finally, something random, so we print 0</w:t>
      </w:r>
    </w:p>
    <w:p w:rsidR="00951C11" w:rsidRDefault="003708CD">
      <w:pPr>
        <w:pStyle w:val="BodyText"/>
        <w:rPr>
          <w:rFonts w:hint="eastAsia"/>
        </w:rPr>
      </w:pPr>
      <w:r>
        <w:rPr>
          <w:noProof/>
          <w:lang w:eastAsia="en-US" w:bidi="ar-SA"/>
        </w:rPr>
        <w:lastRenderedPageBreak/>
        <w:drawing>
          <wp:inline distT="0" distB="0" distL="0" distR="0">
            <wp:extent cx="5934075" cy="36004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4"/>
                    <a:stretch>
                      <a:fillRect/>
                    </a:stretch>
                  </pic:blipFill>
                  <pic:spPr>
                    <a:xfrm>
                      <a:off x="0" y="0"/>
                      <a:ext cx="5934075" cy="3600450"/>
                    </a:xfrm>
                    <a:prstGeom prst="rect">
                      <a:avLst/>
                    </a:prstGeom>
                    <a:noFill/>
                  </pic:spPr>
                </pic:pic>
              </a:graphicData>
            </a:graphic>
          </wp:inline>
        </w:drawing>
      </w:r>
      <w:r>
        <w:rPr>
          <w:noProof/>
          <w:lang w:eastAsia="en-US" w:bidi="ar-SA"/>
        </w:rPr>
        <w:lastRenderedPageBreak/>
        <w:drawing>
          <wp:inline distT="0" distB="0" distL="0" distR="0">
            <wp:extent cx="5229225" cy="80581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25"/>
                    <a:stretch>
                      <a:fillRect/>
                    </a:stretch>
                  </pic:blipFill>
                  <pic:spPr>
                    <a:xfrm>
                      <a:off x="0" y="0"/>
                      <a:ext cx="5229225" cy="8058150"/>
                    </a:xfrm>
                    <a:prstGeom prst="rect">
                      <a:avLst/>
                    </a:prstGeom>
                    <a:noFill/>
                  </pic:spPr>
                </pic:pic>
              </a:graphicData>
            </a:graphic>
          </wp:inline>
        </w:drawing>
      </w:r>
      <w:r>
        <w:rPr>
          <w:noProof/>
          <w:lang w:eastAsia="en-US" w:bidi="ar-SA"/>
        </w:rPr>
        <w:lastRenderedPageBreak/>
        <w:drawing>
          <wp:inline distT="0" distB="0" distL="0" distR="0">
            <wp:extent cx="5381625" cy="452437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6"/>
                    <a:stretch>
                      <a:fillRect/>
                    </a:stretch>
                  </pic:blipFill>
                  <pic:spPr>
                    <a:xfrm>
                      <a:off x="0" y="0"/>
                      <a:ext cx="5381625" cy="4524375"/>
                    </a:xfrm>
                    <a:prstGeom prst="rect">
                      <a:avLst/>
                    </a:prstGeom>
                    <a:noFill/>
                  </pic:spPr>
                </pic:pic>
              </a:graphicData>
            </a:graphic>
          </wp:inline>
        </w:drawing>
      </w:r>
    </w:p>
    <w:p w:rsidR="00951C11" w:rsidRDefault="003708CD">
      <w:pPr>
        <w:pStyle w:val="BodyText"/>
        <w:rPr>
          <w:rFonts w:hint="eastAsia"/>
        </w:rPr>
      </w:pPr>
      <w:r>
        <w:rPr>
          <w:noProof/>
          <w:lang w:eastAsia="en-US" w:bidi="ar-SA"/>
        </w:rPr>
        <w:lastRenderedPageBreak/>
        <w:drawing>
          <wp:inline distT="0" distB="0" distL="114300" distR="114300">
            <wp:extent cx="4495800" cy="7162800"/>
            <wp:effectExtent l="0" t="0" r="0" b="0"/>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2"/>
                    <pic:cNvPicPr>
                      <a:picLocks noChangeAspect="1"/>
                    </pic:cNvPicPr>
                  </pic:nvPicPr>
                  <pic:blipFill>
                    <a:blip r:embed="rId27"/>
                    <a:stretch>
                      <a:fillRect/>
                    </a:stretch>
                  </pic:blipFill>
                  <pic:spPr>
                    <a:xfrm>
                      <a:off x="0" y="0"/>
                      <a:ext cx="4495800" cy="716280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Q3) </w:t>
      </w:r>
      <w:r>
        <w:rPr>
          <w:rFonts w:ascii="Calibri" w:hAnsi="Calibri" w:cs="Calibri"/>
          <w:color w:val="001A1E"/>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rsidR="00951C11" w:rsidRDefault="003708CD">
      <w:pPr>
        <w:pStyle w:val="BodyText"/>
        <w:spacing w:after="0"/>
        <w:rPr>
          <w:rFonts w:ascii="Calibri" w:hAnsi="Calibri" w:cs="Calibri"/>
          <w:color w:val="001A1E"/>
          <w:sz w:val="23"/>
        </w:rPr>
      </w:pPr>
      <w:r>
        <w:rPr>
          <w:rFonts w:ascii="Calibri" w:hAnsi="Calibri" w:cs="Calibri"/>
          <w:color w:val="001A1E"/>
          <w:sz w:val="23"/>
        </w:rPr>
        <w:t>Input format: •</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Contain a number n (0 &lt; n)</w:t>
      </w:r>
    </w:p>
    <w:p w:rsidR="00951C11" w:rsidRDefault="003708CD">
      <w:pPr>
        <w:pStyle w:val="BodyText"/>
        <w:spacing w:after="0"/>
        <w:rPr>
          <w:rFonts w:ascii="Calibri" w:hAnsi="Calibri" w:cs="Calibri"/>
          <w:color w:val="001A1E"/>
          <w:sz w:val="23"/>
        </w:rPr>
      </w:pPr>
      <w:r>
        <w:rPr>
          <w:rFonts w:ascii="Calibri" w:hAnsi="Calibri" w:cs="Calibri"/>
          <w:color w:val="001A1E"/>
          <w:sz w:val="23"/>
        </w:rPr>
        <w:t>Output format: Print the name of the day you are arriving on</w:t>
      </w:r>
    </w:p>
    <w:p w:rsidR="00951C11" w:rsidRDefault="003708CD">
      <w:pPr>
        <w:pStyle w:val="BodyText"/>
        <w:spacing w:after="0"/>
        <w:rPr>
          <w:rFonts w:ascii="Calibri" w:hAnsi="Calibri" w:cs="Calibri"/>
          <w:color w:val="001A1E"/>
          <w:sz w:val="23"/>
        </w:rPr>
      </w:pPr>
      <w:r>
        <w:rPr>
          <w:rFonts w:ascii="Calibri" w:hAnsi="Calibri" w:cs="Calibri"/>
          <w:color w:val="001A1E"/>
          <w:sz w:val="23"/>
        </w:rPr>
        <w:t>Example Input</w:t>
      </w:r>
    </w:p>
    <w:p w:rsidR="00951C11" w:rsidRDefault="003708CD">
      <w:pPr>
        <w:pStyle w:val="BodyText"/>
        <w:spacing w:after="0"/>
        <w:rPr>
          <w:rFonts w:ascii="Calibri" w:hAnsi="Calibri" w:cs="Calibri"/>
          <w:color w:val="001A1E"/>
          <w:sz w:val="23"/>
        </w:rPr>
      </w:pPr>
      <w:r>
        <w:rPr>
          <w:rFonts w:ascii="Calibri" w:hAnsi="Calibri" w:cs="Calibri"/>
          <w:color w:val="001A1E"/>
          <w:sz w:val="23"/>
        </w:rPr>
        <w:t>7</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Example Output</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Kryptonday</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Example Input</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1</w:t>
      </w:r>
    </w:p>
    <w:p w:rsidR="00951C11" w:rsidRDefault="003708CD">
      <w:pPr>
        <w:pStyle w:val="BodyText"/>
        <w:spacing w:after="0"/>
        <w:rPr>
          <w:rFonts w:ascii="Calibri" w:hAnsi="Calibri" w:cs="Calibri"/>
          <w:color w:val="001A1E"/>
          <w:sz w:val="23"/>
        </w:rPr>
      </w:pPr>
      <w:r>
        <w:rPr>
          <w:rFonts w:ascii="Calibri" w:hAnsi="Calibri" w:cs="Calibri"/>
          <w:color w:val="001A1E"/>
        </w:rPr>
        <w:t> </w:t>
      </w:r>
      <w:r>
        <w:rPr>
          <w:rFonts w:ascii="Calibri" w:hAnsi="Calibri" w:cs="Calibri"/>
          <w:color w:val="001A1E"/>
          <w:sz w:val="23"/>
        </w:rPr>
        <w:t>Example Output Monday</w:t>
      </w: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3708CD">
      <w:pPr>
        <w:pStyle w:val="BodyText"/>
        <w:rPr>
          <w:rFonts w:hint="eastAsia"/>
        </w:rPr>
      </w:pPr>
      <w:r>
        <w:rPr>
          <w:noProof/>
          <w:lang w:eastAsia="en-US" w:bidi="ar-SA"/>
        </w:rPr>
        <w:drawing>
          <wp:inline distT="0" distB="0" distL="114300" distR="114300">
            <wp:extent cx="5933440" cy="3114675"/>
            <wp:effectExtent l="0" t="0" r="10160" b="9525"/>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3"/>
                    <pic:cNvPicPr>
                      <a:picLocks noChangeAspect="1"/>
                    </pic:cNvPicPr>
                  </pic:nvPicPr>
                  <pic:blipFill>
                    <a:blip r:embed="rId28"/>
                    <a:stretch>
                      <a:fillRect/>
                    </a:stretch>
                  </pic:blipFill>
                  <pic:spPr>
                    <a:xfrm>
                      <a:off x="0" y="0"/>
                      <a:ext cx="5933440" cy="3114675"/>
                    </a:xfrm>
                    <a:prstGeom prst="rect">
                      <a:avLst/>
                    </a:prstGeom>
                    <a:noFill/>
                    <a:ln>
                      <a:noFill/>
                    </a:ln>
                  </pic:spPr>
                </pic:pic>
              </a:graphicData>
            </a:graphic>
          </wp:inline>
        </w:drawing>
      </w:r>
    </w:p>
    <w:p w:rsidR="00951C11" w:rsidRDefault="00951C11">
      <w:pPr>
        <w:pStyle w:val="BodyText"/>
        <w:rPr>
          <w:rFonts w:hint="eastAsia"/>
        </w:rPr>
      </w:pPr>
    </w:p>
    <w:p w:rsidR="00951C11" w:rsidRDefault="00951C11">
      <w:pPr>
        <w:pStyle w:val="BodyText"/>
        <w:rPr>
          <w:rFonts w:hint="eastAsia"/>
        </w:rPr>
      </w:pPr>
    </w:p>
    <w:p w:rsidR="00951C11" w:rsidRDefault="003708CD">
      <w:pPr>
        <w:pStyle w:val="BodyText"/>
        <w:rPr>
          <w:rFonts w:hint="eastAsia"/>
        </w:rPr>
      </w:pPr>
      <w:r>
        <w:lastRenderedPageBreak/>
        <w:t>Output:</w:t>
      </w:r>
    </w:p>
    <w:p w:rsidR="00951C11" w:rsidRDefault="003708CD">
      <w:pPr>
        <w:pStyle w:val="BodyText"/>
        <w:rPr>
          <w:rFonts w:hint="eastAsia"/>
        </w:rPr>
      </w:pPr>
      <w:r>
        <w:rPr>
          <w:noProof/>
          <w:lang w:eastAsia="en-US" w:bidi="ar-SA"/>
        </w:rPr>
        <w:drawing>
          <wp:inline distT="0" distB="0" distL="0" distR="0">
            <wp:extent cx="3209925" cy="139065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29"/>
                    <a:stretch>
                      <a:fillRect/>
                    </a:stretch>
                  </pic:blipFill>
                  <pic:spPr>
                    <a:xfrm>
                      <a:off x="0" y="0"/>
                      <a:ext cx="3209925" cy="1390650"/>
                    </a:xfrm>
                    <a:prstGeom prst="rect">
                      <a:avLst/>
                    </a:prstGeom>
                    <a:noFill/>
                  </pic:spPr>
                </pic:pic>
              </a:graphicData>
            </a:graphic>
          </wp:inline>
        </w:drawing>
      </w:r>
      <w:r>
        <w:br w:type="page"/>
      </w:r>
    </w:p>
    <w:p w:rsidR="00951C11" w:rsidRDefault="003708CD">
      <w:pPr>
        <w:pStyle w:val="Heading2"/>
        <w:jc w:val="center"/>
        <w:rPr>
          <w:rFonts w:ascii="Calibri" w:hAnsi="Calibri" w:cs="Calibri"/>
          <w:b/>
          <w:bCs/>
          <w:color w:val="1D2125"/>
        </w:rPr>
      </w:pPr>
      <w:bookmarkStart w:id="1" w:name="yui_3_18_1_1_1736682322474_180"/>
      <w:bookmarkEnd w:id="1"/>
      <w:r>
        <w:rPr>
          <w:rFonts w:ascii="Calibri" w:hAnsi="Calibri" w:cs="Calibri"/>
          <w:b/>
          <w:bCs/>
          <w:color w:val="1D2125"/>
        </w:rPr>
        <w:lastRenderedPageBreak/>
        <w:t>Array Applications</w:t>
      </w:r>
    </w:p>
    <w:p w:rsidR="00951C11" w:rsidRDefault="00951C11">
      <w:pPr>
        <w:pStyle w:val="BodyText"/>
        <w:spacing w:after="0"/>
        <w:rPr>
          <w:rFonts w:hint="eastAsia"/>
        </w:rPr>
      </w:pPr>
    </w:p>
    <w:p w:rsidR="00951C11" w:rsidRDefault="003708CD">
      <w:pPr>
        <w:pStyle w:val="BodyText"/>
        <w:rPr>
          <w:rFonts w:ascii="Calibri" w:hAnsi="Calibri" w:cs="Calibri"/>
        </w:rPr>
      </w:pPr>
      <w:r>
        <w:rPr>
          <w:rFonts w:ascii="Calibri" w:hAnsi="Calibri" w:cs="Calibri"/>
        </w:rPr>
        <w:t>Q1)</w:t>
      </w:r>
      <w:r>
        <w:rPr>
          <w:rFonts w:ascii="Calibri" w:hAnsi="Calibri" w:cs="Calibri"/>
          <w:color w:val="001A1E"/>
          <w:sz w:val="23"/>
        </w:rPr>
        <w:t>Write a program to find the largest and second largest elements with in the elements of the given one dimensional array.</w:t>
      </w:r>
      <w:r>
        <w:rPr>
          <w:rFonts w:ascii="Calibri" w:hAnsi="Calibri" w:cs="Calibri"/>
          <w:color w:val="001A1E"/>
          <w:sz w:val="23"/>
        </w:rPr>
        <w:br/>
      </w:r>
      <w:r>
        <w:rPr>
          <w:rFonts w:ascii="Calibri" w:hAnsi="Calibri" w:cs="Calibri"/>
          <w:color w:val="001A1E"/>
          <w:sz w:val="23"/>
        </w:rPr>
        <w:br/>
        <w:t>For example, if the user gives the </w:t>
      </w:r>
      <w:r>
        <w:rPr>
          <w:rFonts w:ascii="Calibri" w:hAnsi="Calibri" w:cs="Calibri"/>
          <w:b/>
          <w:color w:val="001A1E"/>
          <w:sz w:val="23"/>
        </w:rPr>
        <w:t>input</w:t>
      </w:r>
      <w:r>
        <w:rPr>
          <w:rFonts w:ascii="Calibri" w:hAnsi="Calibri" w:cs="Calibri"/>
          <w:color w:val="001A1E"/>
          <w:sz w:val="23"/>
        </w:rPr>
        <w:t> as:</w:t>
      </w:r>
    </w:p>
    <w:p w:rsidR="00951C11" w:rsidRDefault="00951C11">
      <w:pPr>
        <w:rPr>
          <w:rFonts w:ascii="Calibri" w:hAnsi="Calibri" w:cs="Calibri"/>
        </w:rPr>
        <w:sectPr w:rsidR="00951C11">
          <w:pgSz w:w="12240" w:h="15840"/>
          <w:pgMar w:top="1440" w:right="1440" w:bottom="1440" w:left="1440" w:header="0" w:footer="0" w:gutter="0"/>
          <w:cols w:space="720"/>
          <w:formProt w:val="0"/>
          <w:docGrid w:linePitch="360"/>
        </w:sectPr>
      </w:pPr>
    </w:p>
    <w:p w:rsidR="00951C11" w:rsidRDefault="003708CD">
      <w:pPr>
        <w:pStyle w:val="PreformattedText"/>
        <w:spacing w:after="140"/>
        <w:rPr>
          <w:rFonts w:ascii="Calibri" w:hAnsi="Calibri" w:cs="Calibri"/>
          <w:color w:val="1D2125"/>
        </w:rPr>
      </w:pPr>
      <w:r>
        <w:rPr>
          <w:rFonts w:ascii="Calibri" w:hAnsi="Calibri" w:cs="Calibri"/>
          <w:color w:val="1D2125"/>
        </w:rPr>
        <w:lastRenderedPageBreak/>
        <w:t>5</w:t>
      </w:r>
    </w:p>
    <w:p w:rsidR="00951C11" w:rsidRDefault="003708CD">
      <w:pPr>
        <w:pStyle w:val="BodyText"/>
        <w:rPr>
          <w:rFonts w:ascii="Calibri" w:hAnsi="Calibri" w:cs="Calibri"/>
          <w:color w:val="001A1E"/>
          <w:sz w:val="23"/>
        </w:rPr>
      </w:pPr>
      <w:r>
        <w:rPr>
          <w:rFonts w:ascii="Calibri" w:hAnsi="Calibri" w:cs="Calibri"/>
          <w:color w:val="001A1E"/>
          <w:sz w:val="23"/>
        </w:rPr>
        <w:t>Next, the program should print the messages one by one on the console.</w:t>
      </w:r>
      <w:r>
        <w:rPr>
          <w:rFonts w:ascii="Calibri" w:hAnsi="Calibri" w:cs="Calibri"/>
          <w:color w:val="001A1E"/>
          <w:sz w:val="23"/>
        </w:rPr>
        <w:br/>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rPr>
          <w:rFonts w:ascii="Calibri" w:hAnsi="Calibri" w:cs="Calibri"/>
          <w:color w:val="001A1E"/>
          <w:sz w:val="23"/>
        </w:rPr>
      </w:pPr>
    </w:p>
    <w:p w:rsidR="00951C11" w:rsidRDefault="003708CD">
      <w:pPr>
        <w:spacing w:after="283"/>
        <w:rPr>
          <w:rFonts w:ascii="Calibri" w:hAnsi="Calibri" w:cs="Calibri"/>
          <w:color w:val="001A1E"/>
          <w:sz w:val="23"/>
        </w:rPr>
      </w:pPr>
      <w:r>
        <w:rPr>
          <w:rFonts w:ascii="Calibri" w:hAnsi="Calibri" w:cs="Calibri"/>
          <w:color w:val="001A1E"/>
          <w:sz w:val="23"/>
        </w:rPr>
        <w:t>if the user gives the </w:t>
      </w:r>
      <w:r>
        <w:rPr>
          <w:rFonts w:ascii="Calibri" w:hAnsi="Calibri" w:cs="Calibri"/>
          <w:b/>
          <w:color w:val="001A1E"/>
          <w:sz w:val="23"/>
        </w:rPr>
        <w:t>input</w:t>
      </w:r>
      <w:r>
        <w:rPr>
          <w:rFonts w:ascii="Calibri" w:hAnsi="Calibri" w:cs="Calibri"/>
          <w:color w:val="001A1E"/>
          <w:sz w:val="23"/>
        </w:rPr>
        <w:t> as:</w:t>
      </w:r>
    </w:p>
    <w:p w:rsidR="00951C11" w:rsidRDefault="003708CD">
      <w:pPr>
        <w:pStyle w:val="PreformattedText"/>
        <w:spacing w:after="140"/>
        <w:rPr>
          <w:rFonts w:ascii="Calibri" w:hAnsi="Calibri" w:cs="Calibri"/>
          <w:color w:val="1D2125"/>
        </w:rPr>
      </w:pPr>
      <w:r>
        <w:rPr>
          <w:rFonts w:ascii="Calibri" w:hAnsi="Calibri" w:cs="Calibri"/>
          <w:color w:val="1D2125"/>
        </w:rPr>
        <w:t>10</w:t>
      </w:r>
    </w:p>
    <w:p w:rsidR="00951C11" w:rsidRDefault="003708CD">
      <w:pPr>
        <w:pStyle w:val="PreformattedText"/>
        <w:spacing w:after="140"/>
        <w:rPr>
          <w:rFonts w:ascii="Calibri" w:hAnsi="Calibri" w:cs="Calibri"/>
          <w:color w:val="1D2125"/>
        </w:rPr>
      </w:pPr>
      <w:r>
        <w:rPr>
          <w:rFonts w:ascii="Calibri" w:hAnsi="Calibri" w:cs="Calibri"/>
          <w:color w:val="1D2125"/>
        </w:rPr>
        <w:t>50</w:t>
      </w:r>
    </w:p>
    <w:p w:rsidR="00951C11" w:rsidRDefault="003708CD">
      <w:pPr>
        <w:pStyle w:val="PreformattedText"/>
        <w:spacing w:after="140"/>
        <w:rPr>
          <w:rFonts w:ascii="Calibri" w:hAnsi="Calibri" w:cs="Calibri"/>
          <w:color w:val="1D2125"/>
        </w:rPr>
      </w:pPr>
      <w:r>
        <w:rPr>
          <w:rFonts w:ascii="Calibri" w:hAnsi="Calibri" w:cs="Calibri"/>
          <w:color w:val="1D2125"/>
        </w:rPr>
        <w:t>30</w:t>
      </w:r>
    </w:p>
    <w:p w:rsidR="00951C11" w:rsidRDefault="003708CD">
      <w:pPr>
        <w:pStyle w:val="PreformattedText"/>
        <w:spacing w:after="140"/>
        <w:rPr>
          <w:rFonts w:ascii="Calibri" w:hAnsi="Calibri" w:cs="Calibri"/>
          <w:color w:val="1D2125"/>
        </w:rPr>
      </w:pPr>
      <w:r>
        <w:rPr>
          <w:rFonts w:ascii="Calibri" w:hAnsi="Calibri" w:cs="Calibri"/>
          <w:color w:val="1D2125"/>
        </w:rPr>
        <w:t>20</w:t>
      </w:r>
    </w:p>
    <w:p w:rsidR="00951C11" w:rsidRDefault="003708CD">
      <w:pPr>
        <w:pStyle w:val="PreformattedText"/>
        <w:spacing w:after="140"/>
        <w:rPr>
          <w:rFonts w:ascii="Calibri" w:hAnsi="Calibri" w:cs="Calibri"/>
          <w:color w:val="1D2125"/>
        </w:rPr>
      </w:pPr>
      <w:r>
        <w:rPr>
          <w:rFonts w:ascii="Calibri" w:hAnsi="Calibri" w:cs="Calibri"/>
          <w:color w:val="1D2125"/>
        </w:rPr>
        <w:t>25</w:t>
      </w:r>
    </w:p>
    <w:p w:rsidR="00951C11" w:rsidRDefault="003708CD">
      <w:pPr>
        <w:pStyle w:val="BodyText"/>
        <w:spacing w:after="0"/>
        <w:rPr>
          <w:rFonts w:ascii="Calibri" w:hAnsi="Calibri" w:cs="Calibri"/>
          <w:color w:val="001A1E"/>
          <w:sz w:val="23"/>
        </w:rPr>
      </w:pPr>
      <w:r>
        <w:rPr>
          <w:rFonts w:ascii="Calibri" w:hAnsi="Calibri" w:cs="Calibri"/>
          <w:color w:val="001A1E"/>
          <w:sz w:val="23"/>
        </w:rPr>
        <w:t>then the program should </w:t>
      </w:r>
      <w:r>
        <w:rPr>
          <w:rFonts w:ascii="Calibri" w:hAnsi="Calibri" w:cs="Calibri"/>
          <w:b/>
          <w:color w:val="001A1E"/>
          <w:sz w:val="23"/>
        </w:rPr>
        <w:t>print</w:t>
      </w:r>
      <w:r>
        <w:rPr>
          <w:rFonts w:ascii="Calibri" w:hAnsi="Calibri" w:cs="Calibri"/>
          <w:color w:val="001A1E"/>
          <w:sz w:val="23"/>
        </w:rPr>
        <w:t> the result as:</w:t>
      </w:r>
    </w:p>
    <w:p w:rsidR="00951C11" w:rsidRDefault="00951C11">
      <w:pPr>
        <w:pStyle w:val="BodyText"/>
        <w:rPr>
          <w:rFonts w:ascii="Calibri" w:hAnsi="Calibri" w:cs="Calibri"/>
        </w:rPr>
      </w:pPr>
    </w:p>
    <w:p w:rsidR="00951C11" w:rsidRDefault="003708CD">
      <w:pPr>
        <w:pStyle w:val="PreformattedText"/>
        <w:spacing w:after="140"/>
        <w:rPr>
          <w:rFonts w:ascii="Calibri" w:hAnsi="Calibri" w:cs="Calibri"/>
          <w:color w:val="1D2125"/>
        </w:rPr>
      </w:pPr>
      <w:r>
        <w:rPr>
          <w:rFonts w:ascii="Calibri" w:hAnsi="Calibri" w:cs="Calibri"/>
          <w:color w:val="1D2125"/>
        </w:rPr>
        <w:t>The largest element of the array = 50</w:t>
      </w:r>
    </w:p>
    <w:p w:rsidR="00951C11" w:rsidRDefault="003708CD">
      <w:pPr>
        <w:pStyle w:val="PreformattedText"/>
        <w:spacing w:after="140"/>
        <w:rPr>
          <w:rFonts w:ascii="Calibri" w:hAnsi="Calibri" w:cs="Calibri"/>
          <w:color w:val="1D2125"/>
        </w:rPr>
      </w:pPr>
      <w:r>
        <w:rPr>
          <w:rFonts w:ascii="Calibri" w:hAnsi="Calibri" w:cs="Calibri"/>
          <w:color w:val="1D2125"/>
        </w:rPr>
        <w:t>The second largest element of the array = 30</w:t>
      </w:r>
    </w:p>
    <w:p w:rsidR="00951C11" w:rsidRDefault="003708CD">
      <w:pPr>
        <w:pStyle w:val="BodyText"/>
        <w:spacing w:after="0"/>
        <w:rPr>
          <w:rFonts w:ascii="Calibri" w:hAnsi="Calibri" w:cs="Calibri"/>
          <w:color w:val="001A1E"/>
          <w:sz w:val="23"/>
        </w:rPr>
      </w:pPr>
      <w:r>
        <w:rPr>
          <w:rFonts w:ascii="Calibri" w:hAnsi="Calibri" w:cs="Calibri"/>
          <w:color w:val="001A1E"/>
          <w:sz w:val="23"/>
        </w:rPr>
        <w:t>Hints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spacing w:after="0"/>
        <w:rPr>
          <w:rFonts w:ascii="Calibri" w:hAnsi="Calibri" w:cs="Calibri"/>
        </w:rPr>
      </w:pPr>
      <w:r>
        <w:rPr>
          <w:rFonts w:ascii="Calibri" w:hAnsi="Calibri" w:cs="Calibri"/>
        </w:rPr>
        <w:lastRenderedPageBreak/>
        <w:t>Let us assume first element it self as the </w:t>
      </w:r>
      <w:r>
        <w:rPr>
          <w:rFonts w:ascii="Calibri" w:hAnsi="Calibri" w:cs="Calibri"/>
          <w:b/>
        </w:rPr>
        <w:t>large</w:t>
      </w:r>
      <w:r>
        <w:rPr>
          <w:rFonts w:ascii="Calibri" w:hAnsi="Calibri" w:cs="Calibri"/>
        </w:rPr>
        <w:t>, </w:t>
      </w:r>
      <w:r>
        <w:rPr>
          <w:rFonts w:ascii="Calibri" w:hAnsi="Calibri" w:cs="Calibri"/>
          <w:b/>
        </w:rPr>
        <w:t>second_large</w:t>
      </w:r>
      <w:r>
        <w:rPr>
          <w:rFonts w:ascii="Calibri" w:hAnsi="Calibri" w:cs="Calibri"/>
        </w:rPr>
        <w:t> and then compare both with all the other elements.</w:t>
      </w:r>
      <w:r>
        <w:rPr>
          <w:rFonts w:ascii="Calibri" w:hAnsi="Calibri" w:cs="Calibri"/>
        </w:rPr>
        <w:br/>
        <w:t>If any one found as </w:t>
      </w:r>
      <w:r>
        <w:rPr>
          <w:rFonts w:ascii="Calibri" w:hAnsi="Calibri" w:cs="Calibri"/>
          <w:b/>
        </w:rPr>
        <w:t>large</w:t>
      </w:r>
      <w:r>
        <w:rPr>
          <w:rFonts w:ascii="Calibri" w:hAnsi="Calibri" w:cs="Calibri"/>
        </w:rPr>
        <w:t> then change the value of the large, otherwise compare it with </w:t>
      </w:r>
      <w:r>
        <w:rPr>
          <w:rFonts w:ascii="Calibri" w:hAnsi="Calibri" w:cs="Calibri"/>
          <w:b/>
        </w:rPr>
        <w:t>second_large</w:t>
      </w:r>
      <w:r>
        <w:rPr>
          <w:rFonts w:ascii="Calibri" w:hAnsi="Calibri" w:cs="Calibri"/>
        </w:rPr>
        <w:t> and exchange it when necessary condition is satisfied.</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eastAsia="apple-system;BlinkMacSystemFont" w:hAnsi="Calibri" w:cs="Calibri"/>
          <w:color w:val="001A1E"/>
          <w:sz w:val="23"/>
          <w:szCs w:val="23"/>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5561" w:type="dxa"/>
        <w:tblLayout w:type="fixed"/>
        <w:tblCellMar>
          <w:top w:w="28" w:type="dxa"/>
          <w:left w:w="28" w:type="dxa"/>
          <w:bottom w:w="28" w:type="dxa"/>
          <w:right w:w="28" w:type="dxa"/>
        </w:tblCellMar>
        <w:tblLook w:val="04A0"/>
      </w:tblPr>
      <w:tblGrid>
        <w:gridCol w:w="695"/>
        <w:gridCol w:w="4866"/>
      </w:tblGrid>
      <w:tr w:rsidR="00951C11">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486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5</w:t>
            </w:r>
          </w:p>
          <w:p w:rsidR="00951C11" w:rsidRDefault="003708CD">
            <w:pPr>
              <w:pStyle w:val="PreformattedText"/>
              <w:rPr>
                <w:rFonts w:ascii="Calibri" w:hAnsi="Calibri" w:cs="Calibri"/>
                <w:color w:val="1D2125"/>
              </w:rPr>
            </w:pPr>
            <w:r>
              <w:rPr>
                <w:rFonts w:ascii="Calibri" w:hAnsi="Calibri" w:cs="Calibri"/>
                <w:color w:val="1D2125"/>
              </w:rPr>
              <w:t>2</w:t>
            </w:r>
          </w:p>
          <w:p w:rsidR="00951C11" w:rsidRDefault="003708CD">
            <w:pPr>
              <w:pStyle w:val="PreformattedText"/>
              <w:rPr>
                <w:rFonts w:ascii="Calibri" w:hAnsi="Calibri" w:cs="Calibri"/>
                <w:color w:val="1D2125"/>
              </w:rPr>
            </w:pPr>
            <w:r>
              <w:rPr>
                <w:rFonts w:ascii="Calibri" w:hAnsi="Calibri" w:cs="Calibri"/>
                <w:color w:val="1D2125"/>
              </w:rPr>
              <w:t>5</w:t>
            </w:r>
          </w:p>
          <w:p w:rsidR="00951C11" w:rsidRDefault="003708CD">
            <w:pPr>
              <w:pStyle w:val="PreformattedText"/>
              <w:rPr>
                <w:rFonts w:ascii="Calibri" w:hAnsi="Calibri" w:cs="Calibri"/>
                <w:color w:val="1D2125"/>
              </w:rPr>
            </w:pPr>
            <w:r>
              <w:rPr>
                <w:rFonts w:ascii="Calibri" w:hAnsi="Calibri" w:cs="Calibri"/>
                <w:color w:val="1D2125"/>
              </w:rPr>
              <w:t>9</w:t>
            </w:r>
          </w:p>
          <w:p w:rsidR="00951C11" w:rsidRDefault="003708CD">
            <w:pPr>
              <w:pStyle w:val="PreformattedText"/>
              <w:rPr>
                <w:rFonts w:ascii="Calibri" w:hAnsi="Calibri" w:cs="Calibri"/>
                <w:color w:val="1D2125"/>
              </w:rPr>
            </w:pPr>
            <w:r>
              <w:rPr>
                <w:rFonts w:ascii="Calibri" w:hAnsi="Calibri" w:cs="Calibri"/>
                <w:color w:val="1D2125"/>
              </w:rPr>
              <w:t>7</w:t>
            </w:r>
          </w:p>
          <w:p w:rsidR="00951C11" w:rsidRDefault="003708CD">
            <w:pPr>
              <w:pStyle w:val="PreformattedText"/>
              <w:rPr>
                <w:rFonts w:ascii="Calibri" w:eastAsia="courier;monospace" w:hAnsi="Calibri" w:cs="Calibri"/>
              </w:rPr>
            </w:pPr>
            <w:r>
              <w:rPr>
                <w:rFonts w:ascii="Calibri" w:hAnsi="Calibri" w:cs="Calibri"/>
                <w:color w:val="1D2125"/>
              </w:rPr>
              <w:t>3</w:t>
            </w:r>
          </w:p>
        </w:tc>
        <w:tc>
          <w:tcPr>
            <w:tcW w:w="486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The largest element of the array = 9</w:t>
            </w:r>
          </w:p>
          <w:p w:rsidR="00951C11" w:rsidRDefault="003708CD">
            <w:pPr>
              <w:pStyle w:val="PreformattedText"/>
              <w:rPr>
                <w:rFonts w:ascii="Calibri" w:eastAsia="courier;monospace" w:hAnsi="Calibri" w:cs="Calibri"/>
              </w:rPr>
            </w:pPr>
            <w:r>
              <w:rPr>
                <w:rFonts w:ascii="Calibri" w:hAnsi="Calibri" w:cs="Calibri"/>
                <w:color w:val="1D2125"/>
              </w:rPr>
              <w:t>The second largest element of the array = 7</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lastRenderedPageBreak/>
              <w:t>6</w:t>
            </w:r>
          </w:p>
          <w:p w:rsidR="00951C11" w:rsidRDefault="003708CD">
            <w:pPr>
              <w:pStyle w:val="PreformattedText"/>
              <w:rPr>
                <w:rFonts w:ascii="Calibri" w:hAnsi="Calibri" w:cs="Calibri"/>
                <w:color w:val="1D2125"/>
              </w:rPr>
            </w:pPr>
            <w:r>
              <w:rPr>
                <w:rFonts w:ascii="Calibri" w:hAnsi="Calibri" w:cs="Calibri"/>
                <w:color w:val="1D2125"/>
              </w:rPr>
              <w:t>64</w:t>
            </w:r>
          </w:p>
          <w:p w:rsidR="00951C11" w:rsidRDefault="003708CD">
            <w:pPr>
              <w:pStyle w:val="PreformattedText"/>
              <w:rPr>
                <w:rFonts w:ascii="Calibri" w:hAnsi="Calibri" w:cs="Calibri"/>
                <w:color w:val="1D2125"/>
              </w:rPr>
            </w:pPr>
            <w:r>
              <w:rPr>
                <w:rFonts w:ascii="Calibri" w:hAnsi="Calibri" w:cs="Calibri"/>
                <w:color w:val="1D2125"/>
              </w:rPr>
              <w:t>87</w:t>
            </w:r>
          </w:p>
          <w:p w:rsidR="00951C11" w:rsidRDefault="003708CD">
            <w:pPr>
              <w:pStyle w:val="PreformattedText"/>
              <w:rPr>
                <w:rFonts w:ascii="Calibri" w:hAnsi="Calibri" w:cs="Calibri"/>
                <w:color w:val="1D2125"/>
              </w:rPr>
            </w:pPr>
            <w:r>
              <w:rPr>
                <w:rFonts w:ascii="Calibri" w:hAnsi="Calibri" w:cs="Calibri"/>
                <w:color w:val="1D2125"/>
              </w:rPr>
              <w:t>34</w:t>
            </w:r>
          </w:p>
          <w:p w:rsidR="00951C11" w:rsidRDefault="003708CD">
            <w:pPr>
              <w:pStyle w:val="PreformattedText"/>
              <w:rPr>
                <w:rFonts w:ascii="Calibri" w:hAnsi="Calibri" w:cs="Calibri"/>
                <w:color w:val="1D2125"/>
              </w:rPr>
            </w:pPr>
            <w:r>
              <w:rPr>
                <w:rFonts w:ascii="Calibri" w:hAnsi="Calibri" w:cs="Calibri"/>
                <w:color w:val="1D2125"/>
              </w:rPr>
              <w:t>58</w:t>
            </w:r>
          </w:p>
          <w:p w:rsidR="00951C11" w:rsidRDefault="003708CD">
            <w:pPr>
              <w:pStyle w:val="PreformattedText"/>
              <w:rPr>
                <w:rFonts w:ascii="Calibri" w:hAnsi="Calibri" w:cs="Calibri"/>
                <w:color w:val="1D2125"/>
              </w:rPr>
            </w:pPr>
            <w:r>
              <w:rPr>
                <w:rFonts w:ascii="Calibri" w:hAnsi="Calibri" w:cs="Calibri"/>
                <w:color w:val="1D2125"/>
              </w:rPr>
              <w:t>62</w:t>
            </w:r>
          </w:p>
          <w:p w:rsidR="00951C11" w:rsidRDefault="003708CD">
            <w:pPr>
              <w:pStyle w:val="PreformattedText"/>
              <w:rPr>
                <w:rFonts w:ascii="Calibri" w:eastAsia="courier;monospace" w:hAnsi="Calibri" w:cs="Calibri"/>
              </w:rPr>
            </w:pPr>
            <w:r>
              <w:rPr>
                <w:rFonts w:ascii="Calibri" w:hAnsi="Calibri" w:cs="Calibri"/>
                <w:color w:val="1D2125"/>
              </w:rPr>
              <w:t>18</w:t>
            </w:r>
          </w:p>
        </w:tc>
        <w:tc>
          <w:tcPr>
            <w:tcW w:w="4866"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The largest element of the array = 87</w:t>
            </w:r>
          </w:p>
          <w:p w:rsidR="00951C11" w:rsidRDefault="003708CD">
            <w:pPr>
              <w:pStyle w:val="PreformattedText"/>
              <w:rPr>
                <w:rFonts w:ascii="Calibri" w:eastAsia="courier;monospace" w:hAnsi="Calibri" w:cs="Calibri"/>
              </w:rPr>
            </w:pPr>
            <w:r>
              <w:rPr>
                <w:rFonts w:ascii="Calibri" w:hAnsi="Calibri" w:cs="Calibri"/>
                <w:color w:val="1D2125"/>
              </w:rPr>
              <w:t>The second largest element of the array = 64</w:t>
            </w:r>
          </w:p>
        </w:tc>
      </w:tr>
    </w:tbl>
    <w:p w:rsidR="00951C11" w:rsidRDefault="003708CD">
      <w:pPr>
        <w:pStyle w:val="BodyText"/>
        <w:rPr>
          <w:rFonts w:hint="eastAsia"/>
        </w:rPr>
      </w:pPr>
      <w:r>
        <w:rPr>
          <w:noProof/>
          <w:lang w:eastAsia="en-US" w:bidi="ar-SA"/>
        </w:rPr>
        <w:drawing>
          <wp:inline distT="0" distB="0" distL="114300" distR="114300">
            <wp:extent cx="5943600" cy="4344035"/>
            <wp:effectExtent l="0" t="0" r="0" b="1460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
                    <pic:cNvPicPr>
                      <a:picLocks noChangeAspect="1"/>
                    </pic:cNvPicPr>
                  </pic:nvPicPr>
                  <pic:blipFill>
                    <a:blip r:embed="rId30"/>
                    <a:stretch>
                      <a:fillRect/>
                    </a:stretch>
                  </pic:blipFill>
                  <pic:spPr>
                    <a:xfrm>
                      <a:off x="0" y="0"/>
                      <a:ext cx="5943600" cy="4344035"/>
                    </a:xfrm>
                    <a:prstGeom prst="rect">
                      <a:avLst/>
                    </a:prstGeom>
                    <a:noFill/>
                    <a:ln>
                      <a:noFill/>
                    </a:ln>
                  </pic:spPr>
                </pic:pic>
              </a:graphicData>
            </a:graphic>
          </wp:inline>
        </w:drawing>
      </w:r>
    </w:p>
    <w:p w:rsidR="00951C11" w:rsidRDefault="003708CD">
      <w:pPr>
        <w:pStyle w:val="BodyText"/>
        <w:rPr>
          <w:rFonts w:hint="eastAsia"/>
        </w:rPr>
      </w:pPr>
      <w:r>
        <w:rPr>
          <w:noProof/>
          <w:lang w:eastAsia="en-US" w:bidi="ar-SA"/>
        </w:rPr>
        <w:lastRenderedPageBreak/>
        <w:drawing>
          <wp:inline distT="0" distB="0" distL="114300" distR="114300">
            <wp:extent cx="5941695" cy="5409565"/>
            <wp:effectExtent l="0" t="0" r="1905" b="635"/>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pic:cNvPicPr>
                      <a:picLocks noChangeAspect="1"/>
                    </pic:cNvPicPr>
                  </pic:nvPicPr>
                  <pic:blipFill>
                    <a:blip r:embed="rId31"/>
                    <a:stretch>
                      <a:fillRect/>
                    </a:stretch>
                  </pic:blipFill>
                  <pic:spPr>
                    <a:xfrm>
                      <a:off x="0" y="0"/>
                      <a:ext cx="5941695" cy="5409565"/>
                    </a:xfrm>
                    <a:prstGeom prst="rect">
                      <a:avLst/>
                    </a:prstGeom>
                    <a:noFill/>
                    <a:ln>
                      <a:noFill/>
                    </a:ln>
                  </pic:spPr>
                </pic:pic>
              </a:graphicData>
            </a:graphic>
          </wp:inline>
        </w:drawing>
      </w: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3708CD">
      <w:pPr>
        <w:pStyle w:val="BodyText"/>
        <w:rPr>
          <w:rFonts w:hint="eastAsia"/>
        </w:rPr>
      </w:pPr>
      <w:r>
        <w:lastRenderedPageBreak/>
        <w:t>Output:</w:t>
      </w:r>
    </w:p>
    <w:p w:rsidR="00951C11" w:rsidRDefault="003708CD">
      <w:pPr>
        <w:pStyle w:val="BodyText"/>
        <w:rPr>
          <w:rFonts w:hint="eastAsia"/>
        </w:rPr>
      </w:pPr>
      <w:r>
        <w:rPr>
          <w:noProof/>
          <w:lang w:eastAsia="en-US" w:bidi="ar-SA"/>
        </w:rPr>
        <w:drawing>
          <wp:inline distT="0" distB="0" distL="0" distR="0">
            <wp:extent cx="5943600" cy="2752725"/>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noChangeArrowheads="1"/>
                    </pic:cNvPicPr>
                  </pic:nvPicPr>
                  <pic:blipFill>
                    <a:blip r:embed="rId32"/>
                    <a:stretch>
                      <a:fillRect/>
                    </a:stretch>
                  </pic:blipFill>
                  <pic:spPr>
                    <a:xfrm>
                      <a:off x="0" y="0"/>
                      <a:ext cx="5943600" cy="2752725"/>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Q2) </w:t>
      </w:r>
      <w:bookmarkStart w:id="2" w:name="questionText"/>
      <w:bookmarkEnd w:id="2"/>
      <w:r>
        <w:rPr>
          <w:rFonts w:ascii="Calibri" w:hAnsi="Calibri" w:cs="Calibri"/>
          <w:color w:val="001A1E"/>
          <w:sz w:val="23"/>
        </w:rPr>
        <w:t>Write a program to find the minimum and second minimum elements with in the elements of one dimensional array.</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spacing w:after="0"/>
        <w:rPr>
          <w:rFonts w:ascii="Calibri" w:hAnsi="Calibri" w:cs="Calibri"/>
        </w:rPr>
      </w:pPr>
      <w:r>
        <w:rPr>
          <w:rStyle w:val="Strong"/>
          <w:rFonts w:ascii="Calibri" w:hAnsi="Calibri" w:cs="Calibri"/>
          <w:color w:val="001A1E"/>
          <w:sz w:val="23"/>
        </w:rPr>
        <w:lastRenderedPageBreak/>
        <w:t>Constraints:</w:t>
      </w:r>
    </w:p>
    <w:p w:rsidR="00951C11" w:rsidRDefault="003708CD">
      <w:pPr>
        <w:pStyle w:val="BodyText"/>
        <w:numPr>
          <w:ilvl w:val="0"/>
          <w:numId w:val="1"/>
        </w:numPr>
        <w:tabs>
          <w:tab w:val="left" w:pos="0"/>
        </w:tabs>
        <w:rPr>
          <w:rFonts w:ascii="Calibri" w:hAnsi="Calibri" w:cs="Calibri"/>
          <w:color w:val="001A1E"/>
          <w:sz w:val="23"/>
        </w:rPr>
      </w:pPr>
      <w:r>
        <w:rPr>
          <w:rFonts w:ascii="Calibri" w:hAnsi="Calibri" w:cs="Calibri"/>
          <w:color w:val="001A1E"/>
          <w:sz w:val="23"/>
        </w:rPr>
        <w:t>1 &lt;= N &lt;= 10</w:t>
      </w:r>
      <w:r>
        <w:rPr>
          <w:rFonts w:ascii="Calibri" w:hAnsi="Calibri" w:cs="Calibri"/>
          <w:color w:val="001A1E"/>
          <w:sz w:val="17"/>
        </w:rPr>
        <w:t>3</w:t>
      </w:r>
    </w:p>
    <w:p w:rsidR="00951C11" w:rsidRDefault="003708CD">
      <w:pPr>
        <w:pStyle w:val="BodyText"/>
        <w:numPr>
          <w:ilvl w:val="0"/>
          <w:numId w:val="1"/>
        </w:numPr>
        <w:tabs>
          <w:tab w:val="left" w:pos="0"/>
        </w:tabs>
        <w:rPr>
          <w:rFonts w:ascii="Calibri" w:hAnsi="Calibri" w:cs="Calibri"/>
          <w:color w:val="001A1E"/>
          <w:sz w:val="23"/>
        </w:rPr>
      </w:pPr>
      <w:r>
        <w:rPr>
          <w:rFonts w:ascii="Calibri" w:hAnsi="Calibri" w:cs="Calibri"/>
          <w:color w:val="001A1E"/>
          <w:sz w:val="23"/>
        </w:rPr>
        <w:t>1 &lt;= Elements of the array &lt;= 10</w:t>
      </w:r>
      <w:r>
        <w:rPr>
          <w:rFonts w:ascii="Calibri" w:hAnsi="Calibri" w:cs="Calibri"/>
          <w:color w:val="001A1E"/>
          <w:sz w:val="17"/>
        </w:rPr>
        <w:t>6</w:t>
      </w:r>
    </w:p>
    <w:p w:rsidR="00951C11" w:rsidRDefault="003708CD">
      <w:pPr>
        <w:pStyle w:val="BodyText"/>
        <w:spacing w:after="0"/>
        <w:rPr>
          <w:rFonts w:ascii="Calibri" w:hAnsi="Calibri" w:cs="Calibri"/>
        </w:rPr>
      </w:pPr>
      <w:r>
        <w:rPr>
          <w:rStyle w:val="Strong"/>
          <w:rFonts w:ascii="Calibri" w:hAnsi="Calibri" w:cs="Calibri"/>
          <w:color w:val="001A1E"/>
          <w:szCs w:val="23"/>
        </w:rPr>
        <w:t>﻿</w:t>
      </w:r>
      <w:r>
        <w:rPr>
          <w:rStyle w:val="Strong"/>
          <w:rFonts w:ascii="Calibri" w:hAnsi="Calibri" w:cs="Calibri"/>
          <w:color w:val="001A1E"/>
          <w:sz w:val="23"/>
        </w:rPr>
        <w:t>Instruction:</w:t>
      </w:r>
      <w:r>
        <w:rPr>
          <w:rFonts w:ascii="Calibri" w:hAnsi="Calibri" w:cs="Calibri"/>
          <w:color w:val="001A1E"/>
          <w:sz w:val="23"/>
        </w:rPr>
        <w:t> To run your custom test cases strictly map your input and output layout with the visible test cases.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rPr>
          <w:rFonts w:ascii="Calibri" w:hAnsi="Calibri" w:cs="Calibri"/>
        </w:rPr>
      </w:pPr>
      <w:bookmarkStart w:id="3" w:name="questionHintsDiv"/>
      <w:bookmarkEnd w:id="3"/>
      <w:r>
        <w:rPr>
          <w:rFonts w:ascii="Calibri" w:hAnsi="Calibri" w:cs="Calibri"/>
        </w:rPr>
        <w:lastRenderedPageBreak/>
        <w:t>Hints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rPr>
          <w:rFonts w:ascii="Calibri" w:hAnsi="Calibri" w:cs="Calibri"/>
        </w:rPr>
      </w:pPr>
      <w:bookmarkStart w:id="4" w:name="showQuestionHintsDiv"/>
      <w:bookmarkEnd w:id="4"/>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spacing w:after="0"/>
        <w:rPr>
          <w:rFonts w:ascii="Calibri" w:hAnsi="Calibri" w:cs="Calibri"/>
        </w:rPr>
      </w:pPr>
      <w:bookmarkStart w:id="5" w:name="showQuestionHintsData"/>
      <w:bookmarkEnd w:id="5"/>
      <w:r>
        <w:rPr>
          <w:rFonts w:ascii="Calibri" w:hAnsi="Calibri" w:cs="Calibri"/>
        </w:rPr>
        <w:lastRenderedPageBreak/>
        <w:t>Let us assume that first element it self as the </w:t>
      </w:r>
      <w:r>
        <w:rPr>
          <w:rFonts w:ascii="Calibri" w:hAnsi="Calibri" w:cs="Calibri"/>
          <w:b/>
        </w:rPr>
        <w:t>minimum</w:t>
      </w:r>
      <w:r>
        <w:rPr>
          <w:rFonts w:ascii="Calibri" w:hAnsi="Calibri" w:cs="Calibri"/>
        </w:rPr>
        <w:t>, </w:t>
      </w:r>
      <w:r>
        <w:rPr>
          <w:rFonts w:ascii="Calibri" w:hAnsi="Calibri" w:cs="Calibri"/>
          <w:b/>
        </w:rPr>
        <w:t>second_minimum</w:t>
      </w:r>
      <w:r>
        <w:rPr>
          <w:rFonts w:ascii="Calibri" w:hAnsi="Calibri" w:cs="Calibri"/>
        </w:rPr>
        <w:t> and then compare both with all the other elements.</w:t>
      </w:r>
      <w:r>
        <w:rPr>
          <w:rFonts w:ascii="Calibri" w:hAnsi="Calibri" w:cs="Calibri"/>
        </w:rPr>
        <w:br/>
        <w:t>If any one found as </w:t>
      </w:r>
      <w:r>
        <w:rPr>
          <w:rFonts w:ascii="Calibri" w:hAnsi="Calibri" w:cs="Calibri"/>
          <w:b/>
        </w:rPr>
        <w:t>minimum</w:t>
      </w:r>
      <w:r>
        <w:rPr>
          <w:rFonts w:ascii="Calibri" w:hAnsi="Calibri" w:cs="Calibri"/>
        </w:rPr>
        <w:t> then change the value of the minimum, otherwise compare it with </w:t>
      </w:r>
      <w:r>
        <w:rPr>
          <w:rFonts w:ascii="Calibri" w:hAnsi="Calibri" w:cs="Calibri"/>
          <w:b/>
        </w:rPr>
        <w:t>second_minimum</w:t>
      </w:r>
      <w:r>
        <w:rPr>
          <w:rFonts w:ascii="Calibri" w:hAnsi="Calibri" w:cs="Calibri"/>
        </w:rPr>
        <w:t> and exchange it when necessary condition is satisfied.</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spacing w:after="283"/>
        <w:rPr>
          <w:rFonts w:ascii="Calibri" w:eastAsia="apple-system;BlinkMacSystemFont" w:hAnsi="Calibri" w:cs="Calibri"/>
          <w:color w:val="001A1E"/>
          <w:sz w:val="23"/>
          <w:szCs w:val="23"/>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914" w:type="dxa"/>
        <w:tblLayout w:type="fixed"/>
        <w:tblCellMar>
          <w:top w:w="28" w:type="dxa"/>
          <w:left w:w="28" w:type="dxa"/>
          <w:bottom w:w="28" w:type="dxa"/>
          <w:right w:w="28" w:type="dxa"/>
        </w:tblCellMar>
        <w:tblLook w:val="04A0"/>
      </w:tblPr>
      <w:tblGrid>
        <w:gridCol w:w="1298"/>
        <w:gridCol w:w="2616"/>
      </w:tblGrid>
      <w:tr w:rsidR="00951C11">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261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4</w:t>
            </w:r>
          </w:p>
          <w:p w:rsidR="00951C11" w:rsidRDefault="003708CD">
            <w:pPr>
              <w:pStyle w:val="PreformattedText"/>
              <w:rPr>
                <w:rFonts w:ascii="Calibri" w:eastAsia="courier;monospace" w:hAnsi="Calibri" w:cs="Calibri"/>
              </w:rPr>
            </w:pPr>
            <w:r>
              <w:rPr>
                <w:rFonts w:ascii="Calibri" w:hAnsi="Calibri" w:cs="Calibri"/>
                <w:color w:val="1D2125"/>
              </w:rPr>
              <w:t>65 32 85 96</w:t>
            </w:r>
          </w:p>
        </w:tc>
        <w:tc>
          <w:tcPr>
            <w:tcW w:w="261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Min element = 32</w:t>
            </w:r>
          </w:p>
          <w:p w:rsidR="00951C11" w:rsidRDefault="003708CD">
            <w:pPr>
              <w:pStyle w:val="PreformattedText"/>
              <w:rPr>
                <w:rFonts w:ascii="Calibri" w:eastAsia="courier;monospace" w:hAnsi="Calibri" w:cs="Calibri"/>
              </w:rPr>
            </w:pPr>
            <w:r>
              <w:rPr>
                <w:rFonts w:ascii="Calibri" w:hAnsi="Calibri" w:cs="Calibri"/>
                <w:color w:val="1D2125"/>
              </w:rPr>
              <w:t>Second min element = 65</w:t>
            </w:r>
          </w:p>
        </w:tc>
      </w:tr>
    </w:tbl>
    <w:p w:rsidR="00951C11" w:rsidRDefault="003708CD">
      <w:pPr>
        <w:pStyle w:val="BodyText"/>
        <w:rPr>
          <w:rFonts w:hint="eastAsia"/>
        </w:rPr>
      </w:pPr>
      <w:r>
        <w:rPr>
          <w:noProof/>
          <w:lang w:eastAsia="en-US" w:bidi="ar-SA"/>
        </w:rPr>
        <w:drawing>
          <wp:inline distT="0" distB="0" distL="114300" distR="114300">
            <wp:extent cx="5939790" cy="1549400"/>
            <wp:effectExtent l="0" t="0" r="3810" b="508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pic:cNvPicPr>
                  </pic:nvPicPr>
                  <pic:blipFill>
                    <a:blip r:embed="rId33"/>
                    <a:stretch>
                      <a:fillRect/>
                    </a:stretch>
                  </pic:blipFill>
                  <pic:spPr>
                    <a:xfrm>
                      <a:off x="0" y="0"/>
                      <a:ext cx="5939790" cy="1549400"/>
                    </a:xfrm>
                    <a:prstGeom prst="rect">
                      <a:avLst/>
                    </a:prstGeom>
                    <a:noFill/>
                    <a:ln>
                      <a:noFill/>
                    </a:ln>
                  </pic:spPr>
                </pic:pic>
              </a:graphicData>
            </a:graphic>
          </wp:inline>
        </w:drawing>
      </w:r>
    </w:p>
    <w:p w:rsidR="00951C11" w:rsidRDefault="003708CD">
      <w:pPr>
        <w:pStyle w:val="BodyText"/>
        <w:rPr>
          <w:rFonts w:hint="eastAsia"/>
        </w:rPr>
      </w:pPr>
      <w:r>
        <w:rPr>
          <w:noProof/>
          <w:lang w:eastAsia="en-US" w:bidi="ar-SA"/>
        </w:rPr>
        <w:lastRenderedPageBreak/>
        <w:drawing>
          <wp:inline distT="0" distB="0" distL="114300" distR="114300">
            <wp:extent cx="4015740" cy="5219700"/>
            <wp:effectExtent l="0" t="0" r="7620" b="762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7"/>
                    <pic:cNvPicPr>
                      <a:picLocks noChangeAspect="1"/>
                    </pic:cNvPicPr>
                  </pic:nvPicPr>
                  <pic:blipFill>
                    <a:blip r:embed="rId34"/>
                    <a:stretch>
                      <a:fillRect/>
                    </a:stretch>
                  </pic:blipFill>
                  <pic:spPr>
                    <a:xfrm>
                      <a:off x="0" y="0"/>
                      <a:ext cx="4015740" cy="5219700"/>
                    </a:xfrm>
                    <a:prstGeom prst="rect">
                      <a:avLst/>
                    </a:prstGeom>
                    <a:noFill/>
                    <a:ln>
                      <a:noFill/>
                    </a:ln>
                  </pic:spPr>
                </pic:pic>
              </a:graphicData>
            </a:graphic>
          </wp:inline>
        </w:drawing>
      </w:r>
    </w:p>
    <w:p w:rsidR="00951C11" w:rsidRDefault="00951C11">
      <w:pPr>
        <w:pStyle w:val="BodyText"/>
        <w:rPr>
          <w:rFonts w:hint="eastAsia"/>
        </w:rPr>
      </w:pPr>
    </w:p>
    <w:p w:rsidR="00951C11" w:rsidRDefault="003708CD">
      <w:pPr>
        <w:pStyle w:val="BodyText"/>
        <w:rPr>
          <w:rFonts w:hint="eastAsia"/>
        </w:rPr>
      </w:pPr>
      <w:r>
        <w:t>Output:</w:t>
      </w:r>
    </w:p>
    <w:p w:rsidR="00842804" w:rsidRDefault="00842804">
      <w:pPr>
        <w:pStyle w:val="BodyText"/>
        <w:rPr>
          <w:rFonts w:hint="eastAsia"/>
        </w:rPr>
      </w:pPr>
      <w:r>
        <w:rPr>
          <w:rFonts w:hint="eastAsia"/>
          <w:noProof/>
          <w:lang w:eastAsia="en-US" w:bidi="ar-SA"/>
        </w:rPr>
        <w:drawing>
          <wp:inline distT="0" distB="0" distL="0" distR="0">
            <wp:extent cx="4944110" cy="139001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4110" cy="1390015"/>
                    </a:xfrm>
                    <a:prstGeom prst="rect">
                      <a:avLst/>
                    </a:prstGeom>
                    <a:noFill/>
                  </pic:spPr>
                </pic:pic>
              </a:graphicData>
            </a:graphic>
          </wp:inline>
        </w:drawing>
      </w:r>
    </w:p>
    <w:p w:rsidR="00951C11" w:rsidRDefault="003708CD">
      <w:pPr>
        <w:pStyle w:val="BodyText"/>
        <w:rPr>
          <w:rFonts w:hint="eastAsia"/>
        </w:rPr>
      </w:pPr>
      <w:r>
        <w:br w:type="page"/>
      </w:r>
    </w:p>
    <w:p w:rsidR="00951C11" w:rsidRDefault="003708CD">
      <w:pPr>
        <w:pStyle w:val="BodyText"/>
        <w:rPr>
          <w:rFonts w:ascii="Calibri" w:hAnsi="Calibri" w:cs="Calibri"/>
        </w:rPr>
      </w:pPr>
      <w:r>
        <w:rPr>
          <w:rFonts w:ascii="Calibri" w:hAnsi="Calibri" w:cs="Calibri"/>
        </w:rPr>
        <w:lastRenderedPageBreak/>
        <w:t>Q3)</w:t>
      </w:r>
      <w:bookmarkStart w:id="6" w:name="questionText_Copy_1"/>
      <w:bookmarkEnd w:id="6"/>
      <w:r>
        <w:rPr>
          <w:rFonts w:ascii="Calibri" w:hAnsi="Calibri" w:cs="Calibri"/>
          <w:color w:val="001A1E"/>
          <w:sz w:val="23"/>
        </w:rPr>
        <w:t>Write a program to read a student n subjects marks in an array and find the total, average of the marks.</w:t>
      </w:r>
      <w:r>
        <w:rPr>
          <w:rFonts w:ascii="Calibri" w:hAnsi="Calibri" w:cs="Calibri"/>
          <w:color w:val="001A1E"/>
          <w:sz w:val="23"/>
        </w:rPr>
        <w:br/>
      </w:r>
      <w:r>
        <w:rPr>
          <w:rFonts w:ascii="Calibri" w:hAnsi="Calibri" w:cs="Calibri"/>
          <w:color w:val="001A1E"/>
          <w:sz w:val="23"/>
        </w:rPr>
        <w:br/>
        <w:t>For example, if the user gives the </w:t>
      </w:r>
      <w:r>
        <w:rPr>
          <w:rFonts w:ascii="Calibri" w:hAnsi="Calibri" w:cs="Calibri"/>
          <w:b/>
          <w:color w:val="001A1E"/>
          <w:sz w:val="23"/>
        </w:rPr>
        <w:t>input</w:t>
      </w:r>
      <w:r>
        <w:rPr>
          <w:rFonts w:ascii="Calibri" w:hAnsi="Calibri" w:cs="Calibri"/>
          <w:color w:val="001A1E"/>
          <w:sz w:val="23"/>
        </w:rPr>
        <w:t> as: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PreformattedText"/>
        <w:spacing w:after="140"/>
        <w:rPr>
          <w:rFonts w:ascii="Calibri" w:hAnsi="Calibri" w:cs="Calibri"/>
          <w:color w:val="1D2125"/>
        </w:rPr>
      </w:pPr>
      <w:r>
        <w:rPr>
          <w:rFonts w:ascii="Calibri" w:hAnsi="Calibri" w:cs="Calibri"/>
          <w:color w:val="1D2125"/>
        </w:rPr>
        <w:lastRenderedPageBreak/>
        <w:t>3</w:t>
      </w:r>
    </w:p>
    <w:p w:rsidR="00951C11" w:rsidRDefault="003708CD">
      <w:pPr>
        <w:pStyle w:val="BodyText"/>
        <w:rPr>
          <w:rFonts w:ascii="Calibri" w:hAnsi="Calibri" w:cs="Calibri"/>
          <w:color w:val="001A1E"/>
          <w:sz w:val="23"/>
        </w:rPr>
      </w:pPr>
      <w:r>
        <w:rPr>
          <w:rFonts w:ascii="Calibri" w:hAnsi="Calibri" w:cs="Calibri"/>
          <w:color w:val="001A1E"/>
          <w:sz w:val="23"/>
        </w:rPr>
        <w:t>Next, the program should print the messages one by one on the console.</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spacing w:after="283"/>
        <w:rPr>
          <w:rFonts w:ascii="Calibri" w:hAnsi="Calibri" w:cs="Calibri"/>
          <w:color w:val="001A1E"/>
          <w:sz w:val="23"/>
        </w:rPr>
      </w:pPr>
      <w:r>
        <w:rPr>
          <w:rFonts w:ascii="Calibri" w:hAnsi="Calibri" w:cs="Calibri"/>
          <w:color w:val="001A1E"/>
          <w:sz w:val="23"/>
        </w:rPr>
        <w:lastRenderedPageBreak/>
        <w:t>if the user gives the </w:t>
      </w:r>
      <w:r>
        <w:rPr>
          <w:rFonts w:ascii="Calibri" w:hAnsi="Calibri" w:cs="Calibri"/>
          <w:b/>
          <w:color w:val="001A1E"/>
          <w:sz w:val="23"/>
        </w:rPr>
        <w:t>input</w:t>
      </w:r>
      <w:r>
        <w:rPr>
          <w:rFonts w:ascii="Calibri" w:hAnsi="Calibri" w:cs="Calibri"/>
          <w:color w:val="001A1E"/>
          <w:sz w:val="23"/>
        </w:rPr>
        <w:t> as:</w:t>
      </w:r>
    </w:p>
    <w:p w:rsidR="00951C11" w:rsidRDefault="003708CD">
      <w:pPr>
        <w:pStyle w:val="PreformattedText"/>
        <w:spacing w:after="140"/>
        <w:rPr>
          <w:rFonts w:ascii="Calibri" w:hAnsi="Calibri" w:cs="Calibri"/>
          <w:color w:val="1D2125"/>
        </w:rPr>
      </w:pPr>
      <w:r>
        <w:rPr>
          <w:rFonts w:ascii="Calibri" w:hAnsi="Calibri" w:cs="Calibri"/>
          <w:color w:val="1D2125"/>
        </w:rPr>
        <w:t>75</w:t>
      </w:r>
    </w:p>
    <w:p w:rsidR="00951C11" w:rsidRDefault="003708CD">
      <w:pPr>
        <w:pStyle w:val="PreformattedText"/>
        <w:spacing w:after="140"/>
        <w:rPr>
          <w:rFonts w:ascii="Calibri" w:hAnsi="Calibri" w:cs="Calibri"/>
          <w:color w:val="1D2125"/>
        </w:rPr>
      </w:pPr>
      <w:r>
        <w:rPr>
          <w:rFonts w:ascii="Calibri" w:hAnsi="Calibri" w:cs="Calibri"/>
          <w:color w:val="1D2125"/>
        </w:rPr>
        <w:t>80</w:t>
      </w:r>
    </w:p>
    <w:p w:rsidR="00951C11" w:rsidRDefault="003708CD">
      <w:pPr>
        <w:pStyle w:val="PreformattedText"/>
        <w:spacing w:after="140"/>
        <w:rPr>
          <w:rFonts w:ascii="Calibri" w:hAnsi="Calibri" w:cs="Calibri"/>
          <w:color w:val="1D2125"/>
        </w:rPr>
      </w:pPr>
      <w:r>
        <w:rPr>
          <w:rFonts w:ascii="Calibri" w:hAnsi="Calibri" w:cs="Calibri"/>
          <w:color w:val="1D2125"/>
        </w:rPr>
        <w:t>85</w:t>
      </w:r>
    </w:p>
    <w:p w:rsidR="00951C11" w:rsidRDefault="003708CD">
      <w:pPr>
        <w:pStyle w:val="BodyText"/>
        <w:spacing w:after="0"/>
        <w:rPr>
          <w:rFonts w:ascii="Calibri" w:hAnsi="Calibri" w:cs="Calibri"/>
          <w:color w:val="001A1E"/>
          <w:sz w:val="23"/>
        </w:rPr>
      </w:pPr>
      <w:r>
        <w:rPr>
          <w:rFonts w:ascii="Calibri" w:hAnsi="Calibri" w:cs="Calibri"/>
          <w:color w:val="001A1E"/>
          <w:sz w:val="23"/>
        </w:rPr>
        <w:t>then the program should </w:t>
      </w:r>
      <w:r>
        <w:rPr>
          <w:rFonts w:ascii="Calibri" w:hAnsi="Calibri" w:cs="Calibri"/>
          <w:b/>
          <w:color w:val="001A1E"/>
          <w:sz w:val="23"/>
        </w:rPr>
        <w:t>print</w:t>
      </w:r>
      <w:r>
        <w:rPr>
          <w:rFonts w:ascii="Calibri" w:hAnsi="Calibri" w:cs="Calibri"/>
          <w:color w:val="001A1E"/>
          <w:sz w:val="23"/>
        </w:rPr>
        <w:t> the result as:</w:t>
      </w:r>
    </w:p>
    <w:p w:rsidR="00951C11" w:rsidRDefault="00951C11">
      <w:pPr>
        <w:pStyle w:val="BodyText"/>
        <w:rPr>
          <w:rFonts w:ascii="Calibri" w:hAnsi="Calibri" w:cs="Calibri"/>
        </w:rPr>
      </w:pPr>
    </w:p>
    <w:p w:rsidR="00951C11" w:rsidRDefault="003708CD">
      <w:pPr>
        <w:pStyle w:val="PreformattedText"/>
        <w:spacing w:after="140"/>
        <w:rPr>
          <w:rFonts w:ascii="Calibri" w:hAnsi="Calibri" w:cs="Calibri"/>
          <w:color w:val="1D2125"/>
        </w:rPr>
      </w:pPr>
      <w:r>
        <w:rPr>
          <w:rFonts w:ascii="Calibri" w:hAnsi="Calibri" w:cs="Calibri"/>
          <w:color w:val="1D2125"/>
        </w:rPr>
        <w:t>The total marks = 240</w:t>
      </w:r>
    </w:p>
    <w:p w:rsidR="00951C11" w:rsidRDefault="003708CD">
      <w:pPr>
        <w:pStyle w:val="PreformattedText"/>
        <w:spacing w:after="140"/>
        <w:rPr>
          <w:rFonts w:ascii="Calibri" w:hAnsi="Calibri" w:cs="Calibri"/>
          <w:color w:val="1D2125"/>
        </w:rPr>
      </w:pPr>
      <w:r>
        <w:rPr>
          <w:rFonts w:ascii="Calibri" w:hAnsi="Calibri" w:cs="Calibri"/>
          <w:color w:val="1D2125"/>
        </w:rPr>
        <w:t>The average marks = 80.000000</w:t>
      </w:r>
    </w:p>
    <w:p w:rsidR="00951C11" w:rsidRDefault="003708CD">
      <w:pPr>
        <w:pStyle w:val="BodyText"/>
        <w:spacing w:after="0"/>
        <w:rPr>
          <w:rFonts w:ascii="Calibri" w:hAnsi="Calibri" w:cs="Calibri"/>
          <w:color w:val="001A1E"/>
          <w:sz w:val="23"/>
        </w:rPr>
      </w:pPr>
      <w:r>
        <w:rPr>
          <w:rFonts w:ascii="Calibri" w:hAnsi="Calibri" w:cs="Calibri"/>
          <w:color w:val="001A1E"/>
          <w:sz w:val="23"/>
        </w:rPr>
        <w:t>Hints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bookmarkStart w:id="7" w:name="questionHintsDiv_Copy_1"/>
      <w:bookmarkEnd w:id="7"/>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bookmarkStart w:id="8" w:name="showQuestionHintsDiv_Copy_1"/>
      <w:bookmarkEnd w:id="8"/>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spacing w:after="0"/>
        <w:rPr>
          <w:rFonts w:ascii="Calibri" w:hAnsi="Calibri" w:cs="Calibri"/>
        </w:rPr>
      </w:pPr>
      <w:bookmarkStart w:id="9" w:name="showQuestionHintsData_Copy_1"/>
      <w:bookmarkEnd w:id="9"/>
      <w:r>
        <w:rPr>
          <w:rFonts w:ascii="Calibri" w:hAnsi="Calibri" w:cs="Calibri"/>
          <w:b/>
        </w:rPr>
        <w:lastRenderedPageBreak/>
        <w:t>marks</w:t>
      </w:r>
      <w:r>
        <w:rPr>
          <w:rFonts w:ascii="Calibri" w:hAnsi="Calibri" w:cs="Calibri"/>
        </w:rPr>
        <w:t> are integers, </w:t>
      </w:r>
      <w:r>
        <w:rPr>
          <w:rFonts w:ascii="Calibri" w:hAnsi="Calibri" w:cs="Calibri"/>
          <w:b/>
        </w:rPr>
        <w:t>total</w:t>
      </w:r>
      <w:r>
        <w:rPr>
          <w:rFonts w:ascii="Calibri" w:hAnsi="Calibri" w:cs="Calibri"/>
        </w:rPr>
        <w:t> is also an integer but </w:t>
      </w:r>
      <w:r>
        <w:rPr>
          <w:rFonts w:ascii="Calibri" w:hAnsi="Calibri" w:cs="Calibri"/>
          <w:b/>
        </w:rPr>
        <w:t>average</w:t>
      </w:r>
      <w:r>
        <w:rPr>
          <w:rFonts w:ascii="Calibri" w:hAnsi="Calibri" w:cs="Calibri"/>
        </w:rPr>
        <w:t> is a float value, so typecast it.</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eastAsia="apple-system;BlinkMacSystemFont" w:hAnsi="Calibri" w:cs="Calibri"/>
          <w:color w:val="001A1E"/>
          <w:sz w:val="23"/>
          <w:szCs w:val="23"/>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954" w:type="dxa"/>
        <w:tblLayout w:type="fixed"/>
        <w:tblCellMar>
          <w:top w:w="28" w:type="dxa"/>
          <w:left w:w="28" w:type="dxa"/>
          <w:bottom w:w="28" w:type="dxa"/>
          <w:right w:w="28" w:type="dxa"/>
        </w:tblCellMar>
        <w:tblLook w:val="04A0"/>
      </w:tblPr>
      <w:tblGrid>
        <w:gridCol w:w="695"/>
        <w:gridCol w:w="3259"/>
      </w:tblGrid>
      <w:tr w:rsidR="00951C11">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25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5</w:t>
            </w:r>
          </w:p>
          <w:p w:rsidR="00951C11" w:rsidRDefault="003708CD">
            <w:pPr>
              <w:pStyle w:val="PreformattedText"/>
              <w:rPr>
                <w:rFonts w:ascii="Calibri" w:hAnsi="Calibri" w:cs="Calibri"/>
                <w:color w:val="1D2125"/>
              </w:rPr>
            </w:pPr>
            <w:r>
              <w:rPr>
                <w:rFonts w:ascii="Calibri" w:hAnsi="Calibri" w:cs="Calibri"/>
                <w:color w:val="1D2125"/>
              </w:rPr>
              <w:t>45</w:t>
            </w:r>
          </w:p>
          <w:p w:rsidR="00951C11" w:rsidRDefault="003708CD">
            <w:pPr>
              <w:pStyle w:val="PreformattedText"/>
              <w:rPr>
                <w:rFonts w:ascii="Calibri" w:hAnsi="Calibri" w:cs="Calibri"/>
                <w:color w:val="1D2125"/>
              </w:rPr>
            </w:pPr>
            <w:r>
              <w:rPr>
                <w:rFonts w:ascii="Calibri" w:hAnsi="Calibri" w:cs="Calibri"/>
                <w:color w:val="1D2125"/>
              </w:rPr>
              <w:t>65</w:t>
            </w:r>
          </w:p>
          <w:p w:rsidR="00951C11" w:rsidRDefault="003708CD">
            <w:pPr>
              <w:pStyle w:val="PreformattedText"/>
              <w:rPr>
                <w:rFonts w:ascii="Calibri" w:hAnsi="Calibri" w:cs="Calibri"/>
                <w:color w:val="1D2125"/>
              </w:rPr>
            </w:pPr>
            <w:r>
              <w:rPr>
                <w:rFonts w:ascii="Calibri" w:hAnsi="Calibri" w:cs="Calibri"/>
                <w:color w:val="1D2125"/>
              </w:rPr>
              <w:t>55</w:t>
            </w:r>
          </w:p>
          <w:p w:rsidR="00951C11" w:rsidRDefault="003708CD">
            <w:pPr>
              <w:pStyle w:val="PreformattedText"/>
              <w:rPr>
                <w:rFonts w:ascii="Calibri" w:hAnsi="Calibri" w:cs="Calibri"/>
                <w:color w:val="1D2125"/>
              </w:rPr>
            </w:pPr>
            <w:r>
              <w:rPr>
                <w:rFonts w:ascii="Calibri" w:hAnsi="Calibri" w:cs="Calibri"/>
                <w:color w:val="1D2125"/>
              </w:rPr>
              <w:t>75</w:t>
            </w:r>
          </w:p>
          <w:p w:rsidR="00951C11" w:rsidRDefault="003708CD">
            <w:pPr>
              <w:pStyle w:val="PreformattedText"/>
              <w:rPr>
                <w:rFonts w:ascii="Calibri" w:eastAsia="courier;monospace" w:hAnsi="Calibri" w:cs="Calibri"/>
              </w:rPr>
            </w:pPr>
            <w:r>
              <w:rPr>
                <w:rFonts w:ascii="Calibri" w:hAnsi="Calibri" w:cs="Calibri"/>
                <w:color w:val="1D2125"/>
              </w:rPr>
              <w:t>85</w:t>
            </w:r>
          </w:p>
        </w:tc>
        <w:tc>
          <w:tcPr>
            <w:tcW w:w="325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The total marks = 325</w:t>
            </w:r>
          </w:p>
          <w:p w:rsidR="00951C11" w:rsidRDefault="003708CD">
            <w:pPr>
              <w:pStyle w:val="PreformattedText"/>
              <w:rPr>
                <w:rFonts w:ascii="Calibri" w:eastAsia="courier;monospace" w:hAnsi="Calibri" w:cs="Calibri"/>
              </w:rPr>
            </w:pPr>
            <w:r>
              <w:rPr>
                <w:rFonts w:ascii="Calibri" w:hAnsi="Calibri" w:cs="Calibri"/>
                <w:color w:val="1D2125"/>
              </w:rPr>
              <w:t>The average marks = 65.000000</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4</w:t>
            </w:r>
          </w:p>
          <w:p w:rsidR="00951C11" w:rsidRDefault="003708CD">
            <w:pPr>
              <w:pStyle w:val="PreformattedText"/>
              <w:rPr>
                <w:rFonts w:ascii="Calibri" w:hAnsi="Calibri" w:cs="Calibri"/>
                <w:color w:val="1D2125"/>
              </w:rPr>
            </w:pPr>
            <w:r>
              <w:rPr>
                <w:rFonts w:ascii="Calibri" w:hAnsi="Calibri" w:cs="Calibri"/>
                <w:color w:val="1D2125"/>
              </w:rPr>
              <w:t>36</w:t>
            </w:r>
          </w:p>
          <w:p w:rsidR="00951C11" w:rsidRDefault="003708CD">
            <w:pPr>
              <w:pStyle w:val="PreformattedText"/>
              <w:rPr>
                <w:rFonts w:ascii="Calibri" w:hAnsi="Calibri" w:cs="Calibri"/>
                <w:color w:val="1D2125"/>
              </w:rPr>
            </w:pPr>
            <w:r>
              <w:rPr>
                <w:rFonts w:ascii="Calibri" w:hAnsi="Calibri" w:cs="Calibri"/>
                <w:color w:val="1D2125"/>
              </w:rPr>
              <w:t>45</w:t>
            </w:r>
          </w:p>
          <w:p w:rsidR="00951C11" w:rsidRDefault="003708CD">
            <w:pPr>
              <w:pStyle w:val="PreformattedText"/>
              <w:rPr>
                <w:rFonts w:ascii="Calibri" w:hAnsi="Calibri" w:cs="Calibri"/>
                <w:color w:val="1D2125"/>
              </w:rPr>
            </w:pPr>
            <w:r>
              <w:rPr>
                <w:rFonts w:ascii="Calibri" w:hAnsi="Calibri" w:cs="Calibri"/>
                <w:color w:val="1D2125"/>
              </w:rPr>
              <w:t>38</w:t>
            </w:r>
          </w:p>
          <w:p w:rsidR="00951C11" w:rsidRDefault="003708CD">
            <w:pPr>
              <w:pStyle w:val="PreformattedText"/>
              <w:rPr>
                <w:rFonts w:ascii="Calibri" w:eastAsia="courier;monospace" w:hAnsi="Calibri" w:cs="Calibri"/>
              </w:rPr>
            </w:pPr>
            <w:r>
              <w:rPr>
                <w:rFonts w:ascii="Calibri" w:hAnsi="Calibri" w:cs="Calibri"/>
                <w:color w:val="1D2125"/>
              </w:rPr>
              <w:t>56</w:t>
            </w:r>
          </w:p>
        </w:tc>
        <w:tc>
          <w:tcPr>
            <w:tcW w:w="3259"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The total marks = 175</w:t>
            </w:r>
          </w:p>
          <w:p w:rsidR="00951C11" w:rsidRDefault="003708CD">
            <w:pPr>
              <w:pStyle w:val="PreformattedText"/>
              <w:rPr>
                <w:rFonts w:ascii="Calibri" w:eastAsia="courier;monospace" w:hAnsi="Calibri" w:cs="Calibri"/>
              </w:rPr>
            </w:pPr>
            <w:r>
              <w:rPr>
                <w:rFonts w:ascii="Calibri" w:hAnsi="Calibri" w:cs="Calibri"/>
                <w:color w:val="1D2125"/>
              </w:rPr>
              <w:t>The average marks = 43.750000</w:t>
            </w:r>
          </w:p>
        </w:tc>
      </w:tr>
    </w:tbl>
    <w:p w:rsidR="00951C11" w:rsidRDefault="003708CD">
      <w:pPr>
        <w:pStyle w:val="BodyText"/>
        <w:rPr>
          <w:rFonts w:hint="eastAsia"/>
        </w:rPr>
      </w:pPr>
      <w:r>
        <w:rPr>
          <w:noProof/>
          <w:lang w:eastAsia="en-US" w:bidi="ar-SA"/>
        </w:rPr>
        <w:lastRenderedPageBreak/>
        <w:drawing>
          <wp:inline distT="0" distB="0" distL="0" distR="0">
            <wp:extent cx="5934075" cy="38481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noChangeArrowheads="1"/>
                    </pic:cNvPicPr>
                  </pic:nvPicPr>
                  <pic:blipFill>
                    <a:blip r:embed="rId36"/>
                    <a:stretch>
                      <a:fillRect/>
                    </a:stretch>
                  </pic:blipFill>
                  <pic:spPr>
                    <a:xfrm>
                      <a:off x="0" y="0"/>
                      <a:ext cx="5934075" cy="3848100"/>
                    </a:xfrm>
                    <a:prstGeom prst="rect">
                      <a:avLst/>
                    </a:prstGeom>
                    <a:noFill/>
                  </pic:spPr>
                </pic:pic>
              </a:graphicData>
            </a:graphic>
          </wp:inline>
        </w:drawing>
      </w:r>
      <w:r>
        <w:rPr>
          <w:noProof/>
          <w:lang w:eastAsia="en-US" w:bidi="ar-SA"/>
        </w:rPr>
        <w:lastRenderedPageBreak/>
        <w:drawing>
          <wp:inline distT="0" distB="0" distL="114300" distR="114300">
            <wp:extent cx="4892040" cy="5524500"/>
            <wp:effectExtent l="0" t="0" r="0" b="7620"/>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
                    <pic:cNvPicPr>
                      <a:picLocks noChangeAspect="1"/>
                    </pic:cNvPicPr>
                  </pic:nvPicPr>
                  <pic:blipFill>
                    <a:blip r:embed="rId37"/>
                    <a:stretch>
                      <a:fillRect/>
                    </a:stretch>
                  </pic:blipFill>
                  <pic:spPr>
                    <a:xfrm>
                      <a:off x="0" y="0"/>
                      <a:ext cx="4892040" cy="552450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Q4)</w:t>
      </w:r>
      <w:r>
        <w:rPr>
          <w:rFonts w:ascii="Calibri" w:hAnsi="Calibri" w:cs="Calibri"/>
          <w:color w:val="001A1E"/>
          <w:sz w:val="23"/>
        </w:rPr>
        <w:t>The below sample code finds the addition of two matrices.</w:t>
      </w:r>
      <w:r>
        <w:rPr>
          <w:rFonts w:ascii="Calibri" w:hAnsi="Calibri" w:cs="Calibri"/>
          <w:color w:val="001A1E"/>
          <w:sz w:val="23"/>
        </w:rPr>
        <w:br/>
      </w:r>
      <w:r>
        <w:rPr>
          <w:rFonts w:ascii="Calibri" w:hAnsi="Calibri" w:cs="Calibri"/>
          <w:color w:val="001A1E"/>
          <w:sz w:val="23"/>
        </w:rPr>
        <w:br/>
        <w:t>In the main() function read a two two-dimensional array of elements and then find the addition of two matrices.</w:t>
      </w:r>
      <w:r>
        <w:rPr>
          <w:rFonts w:ascii="Calibri" w:hAnsi="Calibri" w:cs="Calibri"/>
          <w:color w:val="001A1E"/>
          <w:sz w:val="23"/>
        </w:rPr>
        <w:br/>
      </w:r>
      <w:r>
        <w:rPr>
          <w:rFonts w:ascii="Calibri" w:hAnsi="Calibri" w:cs="Calibri"/>
          <w:color w:val="001A1E"/>
          <w:sz w:val="23"/>
        </w:rPr>
        <w:br/>
        <w:t>The logic is</w:t>
      </w:r>
    </w:p>
    <w:p w:rsidR="00951C11" w:rsidRDefault="003708CD">
      <w:pPr>
        <w:pStyle w:val="BodyText"/>
        <w:numPr>
          <w:ilvl w:val="0"/>
          <w:numId w:val="2"/>
        </w:numPr>
        <w:tabs>
          <w:tab w:val="left" w:pos="0"/>
        </w:tabs>
        <w:rPr>
          <w:rFonts w:ascii="Calibri" w:hAnsi="Calibri" w:cs="Calibri"/>
          <w:color w:val="001A1E"/>
          <w:sz w:val="23"/>
        </w:rPr>
      </w:pPr>
      <w:r>
        <w:rPr>
          <w:rFonts w:ascii="Calibri" w:hAnsi="Calibri" w:cs="Calibri"/>
          <w:color w:val="001A1E"/>
          <w:sz w:val="23"/>
        </w:rPr>
        <w:t>First checks the </w:t>
      </w:r>
      <w:r>
        <w:rPr>
          <w:rFonts w:ascii="Calibri" w:hAnsi="Calibri" w:cs="Calibri"/>
          <w:b/>
          <w:color w:val="001A1E"/>
          <w:sz w:val="23"/>
        </w:rPr>
        <w:t>row sizes</w:t>
      </w:r>
      <w:r>
        <w:rPr>
          <w:rFonts w:ascii="Calibri" w:hAnsi="Calibri" w:cs="Calibri"/>
          <w:color w:val="001A1E"/>
          <w:sz w:val="23"/>
        </w:rPr>
        <w:t> and </w:t>
      </w:r>
      <w:r>
        <w:rPr>
          <w:rFonts w:ascii="Calibri" w:hAnsi="Calibri" w:cs="Calibri"/>
          <w:b/>
          <w:color w:val="001A1E"/>
          <w:sz w:val="23"/>
        </w:rPr>
        <w:t>column sizes</w:t>
      </w:r>
      <w:r>
        <w:rPr>
          <w:rFonts w:ascii="Calibri" w:hAnsi="Calibri" w:cs="Calibri"/>
          <w:color w:val="001A1E"/>
          <w:sz w:val="23"/>
        </w:rPr>
        <w:t> of two two-dimensional arrays are equal or not.</w:t>
      </w:r>
    </w:p>
    <w:p w:rsidR="00951C11" w:rsidRDefault="003708CD">
      <w:pPr>
        <w:pStyle w:val="BodyText"/>
        <w:numPr>
          <w:ilvl w:val="0"/>
          <w:numId w:val="2"/>
        </w:numPr>
        <w:tabs>
          <w:tab w:val="left" w:pos="0"/>
        </w:tabs>
        <w:rPr>
          <w:rFonts w:ascii="Calibri" w:hAnsi="Calibri" w:cs="Calibri"/>
          <w:color w:val="001A1E"/>
          <w:sz w:val="23"/>
        </w:rPr>
      </w:pPr>
      <w:r>
        <w:rPr>
          <w:rFonts w:ascii="Calibri" w:hAnsi="Calibri" w:cs="Calibri"/>
          <w:color w:val="001A1E"/>
          <w:sz w:val="23"/>
        </w:rPr>
        <w:t>If the sizes are not equal then print "Addition is not possible" and stop the process.</w:t>
      </w:r>
    </w:p>
    <w:p w:rsidR="00951C11" w:rsidRDefault="003708CD">
      <w:pPr>
        <w:pStyle w:val="BodyText"/>
        <w:numPr>
          <w:ilvl w:val="0"/>
          <w:numId w:val="2"/>
        </w:numPr>
        <w:tabs>
          <w:tab w:val="left" w:pos="0"/>
        </w:tabs>
        <w:rPr>
          <w:rFonts w:ascii="Calibri" w:hAnsi="Calibri" w:cs="Calibri"/>
          <w:color w:val="001A1E"/>
          <w:sz w:val="23"/>
        </w:rPr>
      </w:pPr>
      <w:r>
        <w:rPr>
          <w:rFonts w:ascii="Calibri" w:hAnsi="Calibri" w:cs="Calibri"/>
          <w:color w:val="001A1E"/>
          <w:sz w:val="23"/>
        </w:rPr>
        <w:t>If the sizes are equal then use </w:t>
      </w:r>
      <w:r>
        <w:rPr>
          <w:rFonts w:ascii="Calibri" w:hAnsi="Calibri" w:cs="Calibri"/>
          <w:b/>
          <w:color w:val="001A1E"/>
          <w:sz w:val="23"/>
        </w:rPr>
        <w:t>two for loops</w:t>
      </w:r>
      <w:r>
        <w:rPr>
          <w:rFonts w:ascii="Calibri" w:hAnsi="Calibri" w:cs="Calibri"/>
          <w:color w:val="001A1E"/>
          <w:sz w:val="23"/>
        </w:rPr>
        <w:t> to add each corresponding elements of two matrices and finally print the result.Fill in the missing code so that it produces the desired output.</w:t>
      </w:r>
    </w:p>
    <w:p w:rsidR="00951C11" w:rsidRDefault="00951C11">
      <w:pPr>
        <w:pStyle w:val="BodyText"/>
        <w:rPr>
          <w:rFonts w:ascii="Calibri" w:hAnsi="Calibri" w:cs="Calibri"/>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915" w:type="dxa"/>
        <w:tblLayout w:type="fixed"/>
        <w:tblCellMar>
          <w:top w:w="28" w:type="dxa"/>
          <w:left w:w="28" w:type="dxa"/>
          <w:bottom w:w="28" w:type="dxa"/>
          <w:right w:w="28" w:type="dxa"/>
        </w:tblCellMar>
        <w:tblLook w:val="04A0"/>
      </w:tblPr>
      <w:tblGrid>
        <w:gridCol w:w="870"/>
        <w:gridCol w:w="3045"/>
      </w:tblGrid>
      <w:tr w:rsidR="00951C11">
        <w:trPr>
          <w:tblHeader/>
        </w:trPr>
        <w:tc>
          <w:tcPr>
            <w:tcW w:w="870"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045"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870"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2 2</w:t>
            </w:r>
          </w:p>
          <w:p w:rsidR="00951C11" w:rsidRDefault="003708CD">
            <w:pPr>
              <w:pStyle w:val="PreformattedText"/>
              <w:rPr>
                <w:rFonts w:ascii="Calibri" w:hAnsi="Calibri" w:cs="Calibri"/>
                <w:color w:val="1D2125"/>
              </w:rPr>
            </w:pPr>
            <w:r>
              <w:rPr>
                <w:rFonts w:ascii="Calibri" w:hAnsi="Calibri" w:cs="Calibri"/>
                <w:color w:val="1D2125"/>
              </w:rPr>
              <w:t>1 2 3 4</w:t>
            </w:r>
          </w:p>
          <w:p w:rsidR="00951C11" w:rsidRDefault="003708CD">
            <w:pPr>
              <w:pStyle w:val="PreformattedText"/>
              <w:rPr>
                <w:rFonts w:ascii="Calibri" w:hAnsi="Calibri" w:cs="Calibri"/>
                <w:color w:val="1D2125"/>
              </w:rPr>
            </w:pPr>
            <w:r>
              <w:rPr>
                <w:rFonts w:ascii="Calibri" w:hAnsi="Calibri" w:cs="Calibri"/>
                <w:color w:val="1D2125"/>
              </w:rPr>
              <w:t>2 2</w:t>
            </w:r>
          </w:p>
          <w:p w:rsidR="00951C11" w:rsidRDefault="003708CD">
            <w:pPr>
              <w:pStyle w:val="PreformattedText"/>
              <w:rPr>
                <w:rFonts w:ascii="Calibri" w:eastAsia="courier;monospace" w:hAnsi="Calibri" w:cs="Calibri"/>
              </w:rPr>
            </w:pPr>
            <w:r>
              <w:rPr>
                <w:rFonts w:ascii="Calibri" w:hAnsi="Calibri" w:cs="Calibri"/>
                <w:color w:val="1D2125"/>
              </w:rPr>
              <w:t>4 5 6 7</w:t>
            </w:r>
          </w:p>
        </w:tc>
        <w:tc>
          <w:tcPr>
            <w:tcW w:w="3045"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The given matrix-1 is</w:t>
            </w:r>
          </w:p>
          <w:p w:rsidR="00951C11" w:rsidRDefault="003708CD">
            <w:pPr>
              <w:pStyle w:val="PreformattedText"/>
              <w:rPr>
                <w:rFonts w:ascii="Calibri" w:hAnsi="Calibri" w:cs="Calibri"/>
                <w:color w:val="1D2125"/>
              </w:rPr>
            </w:pPr>
            <w:r>
              <w:rPr>
                <w:rFonts w:ascii="Calibri" w:hAnsi="Calibri" w:cs="Calibri"/>
                <w:color w:val="1D2125"/>
              </w:rPr>
              <w:t xml:space="preserve">1 2 </w:t>
            </w:r>
          </w:p>
          <w:p w:rsidR="00951C11" w:rsidRDefault="003708CD">
            <w:pPr>
              <w:pStyle w:val="PreformattedText"/>
              <w:rPr>
                <w:rFonts w:ascii="Calibri" w:hAnsi="Calibri" w:cs="Calibri"/>
                <w:color w:val="1D2125"/>
              </w:rPr>
            </w:pPr>
            <w:r>
              <w:rPr>
                <w:rFonts w:ascii="Calibri" w:hAnsi="Calibri" w:cs="Calibri"/>
                <w:color w:val="1D2125"/>
              </w:rPr>
              <w:t xml:space="preserve">3 4 </w:t>
            </w:r>
          </w:p>
          <w:p w:rsidR="00951C11" w:rsidRDefault="003708CD">
            <w:pPr>
              <w:pStyle w:val="PreformattedText"/>
              <w:rPr>
                <w:rFonts w:ascii="Calibri" w:hAnsi="Calibri" w:cs="Calibri"/>
                <w:color w:val="1D2125"/>
              </w:rPr>
            </w:pPr>
            <w:r>
              <w:rPr>
                <w:rFonts w:ascii="Calibri" w:hAnsi="Calibri" w:cs="Calibri"/>
                <w:color w:val="1D2125"/>
              </w:rPr>
              <w:t>The given matrix-2 is</w:t>
            </w:r>
          </w:p>
          <w:p w:rsidR="00951C11" w:rsidRDefault="003708CD">
            <w:pPr>
              <w:pStyle w:val="PreformattedText"/>
              <w:rPr>
                <w:rFonts w:ascii="Calibri" w:hAnsi="Calibri" w:cs="Calibri"/>
                <w:color w:val="1D2125"/>
              </w:rPr>
            </w:pPr>
            <w:r>
              <w:rPr>
                <w:rFonts w:ascii="Calibri" w:hAnsi="Calibri" w:cs="Calibri"/>
                <w:color w:val="1D2125"/>
              </w:rPr>
              <w:t xml:space="preserve">4 5 </w:t>
            </w:r>
          </w:p>
          <w:p w:rsidR="00951C11" w:rsidRDefault="003708CD">
            <w:pPr>
              <w:pStyle w:val="PreformattedText"/>
              <w:rPr>
                <w:rFonts w:ascii="Calibri" w:hAnsi="Calibri" w:cs="Calibri"/>
                <w:color w:val="1D2125"/>
              </w:rPr>
            </w:pPr>
            <w:r>
              <w:rPr>
                <w:rFonts w:ascii="Calibri" w:hAnsi="Calibri" w:cs="Calibri"/>
                <w:color w:val="1D2125"/>
              </w:rPr>
              <w:t xml:space="preserve">6 7 </w:t>
            </w:r>
          </w:p>
          <w:p w:rsidR="00951C11" w:rsidRDefault="003708CD">
            <w:pPr>
              <w:pStyle w:val="PreformattedText"/>
              <w:rPr>
                <w:rFonts w:ascii="Calibri" w:hAnsi="Calibri" w:cs="Calibri"/>
                <w:color w:val="1D2125"/>
              </w:rPr>
            </w:pPr>
            <w:r>
              <w:rPr>
                <w:rFonts w:ascii="Calibri" w:hAnsi="Calibri" w:cs="Calibri"/>
                <w:color w:val="1D2125"/>
              </w:rPr>
              <w:t>Addition of two matrices is</w:t>
            </w:r>
          </w:p>
          <w:p w:rsidR="00951C11" w:rsidRDefault="003708CD">
            <w:pPr>
              <w:pStyle w:val="PreformattedText"/>
              <w:rPr>
                <w:rFonts w:ascii="Calibri" w:hAnsi="Calibri" w:cs="Calibri"/>
                <w:color w:val="1D2125"/>
              </w:rPr>
            </w:pPr>
            <w:r>
              <w:rPr>
                <w:rFonts w:ascii="Calibri" w:hAnsi="Calibri" w:cs="Calibri"/>
                <w:color w:val="1D2125"/>
              </w:rPr>
              <w:t xml:space="preserve">5 7 </w:t>
            </w:r>
          </w:p>
          <w:p w:rsidR="00951C11" w:rsidRDefault="003708CD">
            <w:pPr>
              <w:pStyle w:val="PreformattedText"/>
              <w:rPr>
                <w:rFonts w:ascii="Calibri" w:eastAsia="courier;monospace" w:hAnsi="Calibri" w:cs="Calibri"/>
              </w:rPr>
            </w:pPr>
            <w:r>
              <w:rPr>
                <w:rFonts w:ascii="Calibri" w:hAnsi="Calibri" w:cs="Calibri"/>
                <w:color w:val="1D2125"/>
              </w:rPr>
              <w:t xml:space="preserve">9 11 </w:t>
            </w:r>
          </w:p>
        </w:tc>
      </w:tr>
    </w:tbl>
    <w:p w:rsidR="00951C11" w:rsidRDefault="003708CD">
      <w:pPr>
        <w:pStyle w:val="BodyText"/>
        <w:rPr>
          <w:rFonts w:hint="eastAsia"/>
        </w:rPr>
      </w:pPr>
      <w:r>
        <w:rPr>
          <w:noProof/>
          <w:lang w:eastAsia="en-US" w:bidi="ar-SA"/>
        </w:rPr>
        <w:lastRenderedPageBreak/>
        <w:drawing>
          <wp:inline distT="0" distB="0" distL="0" distR="0">
            <wp:extent cx="5943600" cy="28956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38"/>
                    <a:stretch>
                      <a:fillRect/>
                    </a:stretch>
                  </pic:blipFill>
                  <pic:spPr>
                    <a:xfrm>
                      <a:off x="0" y="0"/>
                      <a:ext cx="5943600" cy="2895600"/>
                    </a:xfrm>
                    <a:prstGeom prst="rect">
                      <a:avLst/>
                    </a:prstGeom>
                    <a:noFill/>
                  </pic:spPr>
                </pic:pic>
              </a:graphicData>
            </a:graphic>
          </wp:inline>
        </w:drawing>
      </w:r>
      <w:r>
        <w:rPr>
          <w:noProof/>
          <w:lang w:eastAsia="en-US" w:bidi="ar-SA"/>
        </w:rPr>
        <w:lastRenderedPageBreak/>
        <w:drawing>
          <wp:inline distT="0" distB="0" distL="114300" distR="114300">
            <wp:extent cx="5196840" cy="6256020"/>
            <wp:effectExtent l="0" t="0" r="0" b="762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0"/>
                    <pic:cNvPicPr>
                      <a:picLocks noChangeAspect="1"/>
                    </pic:cNvPicPr>
                  </pic:nvPicPr>
                  <pic:blipFill>
                    <a:blip r:embed="rId39"/>
                    <a:stretch>
                      <a:fillRect/>
                    </a:stretch>
                  </pic:blipFill>
                  <pic:spPr>
                    <a:xfrm>
                      <a:off x="0" y="0"/>
                      <a:ext cx="5196840" cy="6256020"/>
                    </a:xfrm>
                    <a:prstGeom prst="rect">
                      <a:avLst/>
                    </a:prstGeom>
                    <a:noFill/>
                    <a:ln>
                      <a:noFill/>
                    </a:ln>
                  </pic:spPr>
                </pic:pic>
              </a:graphicData>
            </a:graphic>
          </wp:inline>
        </w:drawing>
      </w:r>
    </w:p>
    <w:p w:rsidR="00951C11" w:rsidRDefault="003708CD">
      <w:pPr>
        <w:pStyle w:val="BodyText"/>
        <w:rPr>
          <w:rFonts w:hint="eastAsia"/>
        </w:rPr>
      </w:pPr>
      <w:r>
        <w:rPr>
          <w:noProof/>
          <w:lang w:eastAsia="en-US" w:bidi="ar-SA"/>
        </w:rPr>
        <w:drawing>
          <wp:inline distT="0" distB="0" distL="114300" distR="114300">
            <wp:extent cx="3863340" cy="998220"/>
            <wp:effectExtent l="0" t="0" r="7620" b="762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1"/>
                    <pic:cNvPicPr>
                      <a:picLocks noChangeAspect="1"/>
                    </pic:cNvPicPr>
                  </pic:nvPicPr>
                  <pic:blipFill>
                    <a:blip r:embed="rId40"/>
                    <a:stretch>
                      <a:fillRect/>
                    </a:stretch>
                  </pic:blipFill>
                  <pic:spPr>
                    <a:xfrm>
                      <a:off x="0" y="0"/>
                      <a:ext cx="3863340" cy="998220"/>
                    </a:xfrm>
                    <a:prstGeom prst="rect">
                      <a:avLst/>
                    </a:prstGeom>
                    <a:noFill/>
                    <a:ln>
                      <a:noFill/>
                    </a:ln>
                  </pic:spPr>
                </pic:pic>
              </a:graphicData>
            </a:graphic>
          </wp:inline>
        </w:drawing>
      </w:r>
    </w:p>
    <w:p w:rsidR="00951C11" w:rsidRDefault="00951C11">
      <w:pPr>
        <w:pStyle w:val="BodyText"/>
        <w:rPr>
          <w:rFonts w:hint="eastAsia"/>
        </w:rPr>
      </w:pPr>
    </w:p>
    <w:p w:rsidR="00951C11" w:rsidRDefault="00951C11">
      <w:pPr>
        <w:pStyle w:val="BodyText"/>
        <w:rPr>
          <w:rFonts w:hint="eastAsia"/>
        </w:rPr>
      </w:pPr>
    </w:p>
    <w:p w:rsidR="00951C11" w:rsidRDefault="003708CD">
      <w:pPr>
        <w:pStyle w:val="BodyText"/>
        <w:rPr>
          <w:rFonts w:hint="eastAsia"/>
        </w:rPr>
      </w:pPr>
      <w:r>
        <w:lastRenderedPageBreak/>
        <w:t>Ouput:</w:t>
      </w:r>
    </w:p>
    <w:p w:rsidR="00951C11" w:rsidRDefault="003708CD">
      <w:pPr>
        <w:pStyle w:val="BodyText"/>
        <w:rPr>
          <w:rFonts w:hint="eastAsia"/>
        </w:rPr>
      </w:pPr>
      <w:r>
        <w:rPr>
          <w:noProof/>
          <w:lang w:eastAsia="en-US" w:bidi="ar-SA"/>
        </w:rPr>
        <w:drawing>
          <wp:inline distT="0" distB="0" distL="0" distR="0">
            <wp:extent cx="5772150" cy="249555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41"/>
                    <a:stretch>
                      <a:fillRect/>
                    </a:stretch>
                  </pic:blipFill>
                  <pic:spPr>
                    <a:xfrm>
                      <a:off x="0" y="0"/>
                      <a:ext cx="5772150" cy="2495550"/>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Q5) </w:t>
      </w:r>
      <w:r>
        <w:rPr>
          <w:rFonts w:ascii="Calibri" w:hAnsi="Calibri" w:cs="Calibri"/>
          <w:color w:val="001A1E"/>
          <w:sz w:val="23"/>
        </w:rPr>
        <w:t>The below sample code finds the </w:t>
      </w:r>
      <w:r>
        <w:rPr>
          <w:rFonts w:ascii="Calibri" w:hAnsi="Calibri" w:cs="Calibri"/>
        </w:rPr>
        <w:t>multiplication</w:t>
      </w:r>
      <w:r>
        <w:rPr>
          <w:rFonts w:ascii="Calibri" w:hAnsi="Calibri" w:cs="Calibri"/>
          <w:color w:val="001A1E"/>
        </w:rPr>
        <w:t> </w:t>
      </w:r>
      <w:r>
        <w:rPr>
          <w:rFonts w:ascii="Calibri" w:hAnsi="Calibri" w:cs="Calibri"/>
          <w:color w:val="001A1E"/>
          <w:sz w:val="23"/>
        </w:rPr>
        <w:t>of two matrices.</w:t>
      </w:r>
      <w:r>
        <w:rPr>
          <w:rFonts w:ascii="Calibri" w:hAnsi="Calibri" w:cs="Calibri"/>
        </w:rPr>
        <w:br/>
      </w:r>
      <w:r>
        <w:rPr>
          <w:rFonts w:ascii="Calibri" w:hAnsi="Calibri" w:cs="Calibri"/>
        </w:rPr>
        <w:br/>
      </w:r>
      <w:r>
        <w:rPr>
          <w:rFonts w:ascii="Calibri" w:hAnsi="Calibri" w:cs="Calibri"/>
          <w:color w:val="001A1E"/>
          <w:sz w:val="23"/>
        </w:rPr>
        <w:t>In the </w:t>
      </w:r>
      <w:r>
        <w:rPr>
          <w:rFonts w:ascii="Calibri" w:hAnsi="Calibri" w:cs="Calibri"/>
        </w:rPr>
        <w:t>main()</w:t>
      </w:r>
      <w:r>
        <w:rPr>
          <w:rFonts w:ascii="Calibri" w:hAnsi="Calibri" w:cs="Calibri"/>
          <w:color w:val="001A1E"/>
        </w:rPr>
        <w:t> </w:t>
      </w:r>
      <w:r>
        <w:rPr>
          <w:rFonts w:ascii="Calibri" w:hAnsi="Calibri" w:cs="Calibri"/>
          <w:color w:val="001A1E"/>
          <w:sz w:val="23"/>
        </w:rPr>
        <w:t>function read a two two-dimensional array of elements and then find the </w:t>
      </w:r>
      <w:r>
        <w:rPr>
          <w:rFonts w:ascii="Calibri" w:hAnsi="Calibri" w:cs="Calibri"/>
        </w:rPr>
        <w:t>multiplication</w:t>
      </w:r>
      <w:r>
        <w:rPr>
          <w:rFonts w:ascii="Calibri" w:hAnsi="Calibri" w:cs="Calibri"/>
          <w:color w:val="001A1E"/>
        </w:rPr>
        <w:t> </w:t>
      </w:r>
      <w:r>
        <w:rPr>
          <w:rFonts w:ascii="Calibri" w:hAnsi="Calibri" w:cs="Calibri"/>
          <w:color w:val="001A1E"/>
          <w:sz w:val="23"/>
        </w:rPr>
        <w:t>of two matrices.</w:t>
      </w:r>
      <w:r>
        <w:rPr>
          <w:rFonts w:ascii="Calibri" w:hAnsi="Calibri" w:cs="Calibri"/>
        </w:rPr>
        <w:br/>
      </w:r>
      <w:r>
        <w:rPr>
          <w:rFonts w:ascii="Calibri" w:hAnsi="Calibri" w:cs="Calibri"/>
        </w:rPr>
        <w:br/>
      </w:r>
      <w:r>
        <w:rPr>
          <w:rFonts w:ascii="Calibri" w:hAnsi="Calibri" w:cs="Calibri"/>
          <w:color w:val="001A1E"/>
          <w:sz w:val="23"/>
        </w:rPr>
        <w:t>The </w:t>
      </w:r>
      <w:r>
        <w:rPr>
          <w:rFonts w:ascii="Calibri" w:hAnsi="Calibri" w:cs="Calibri"/>
        </w:rPr>
        <w:t>logic</w:t>
      </w:r>
      <w:r>
        <w:rPr>
          <w:rFonts w:ascii="Calibri" w:hAnsi="Calibri" w:cs="Calibri"/>
          <w:color w:val="001A1E"/>
        </w:rPr>
        <w:t> </w:t>
      </w:r>
      <w:r>
        <w:rPr>
          <w:rFonts w:ascii="Calibri" w:hAnsi="Calibri" w:cs="Calibri"/>
          <w:color w:val="001A1E"/>
          <w:sz w:val="23"/>
        </w:rPr>
        <w:t>is</w:t>
      </w:r>
    </w:p>
    <w:p w:rsidR="00951C11" w:rsidRDefault="003708CD">
      <w:pPr>
        <w:pStyle w:val="BodyText"/>
        <w:numPr>
          <w:ilvl w:val="0"/>
          <w:numId w:val="3"/>
        </w:numPr>
        <w:tabs>
          <w:tab w:val="left" w:pos="0"/>
        </w:tabs>
        <w:rPr>
          <w:rFonts w:ascii="Calibri" w:hAnsi="Calibri" w:cs="Calibri"/>
          <w:color w:val="001A1E"/>
          <w:sz w:val="23"/>
        </w:rPr>
      </w:pPr>
      <w:r>
        <w:rPr>
          <w:rFonts w:ascii="Calibri" w:hAnsi="Calibri" w:cs="Calibri"/>
          <w:color w:val="001A1E"/>
          <w:sz w:val="23"/>
        </w:rPr>
        <w:t>First check the </w:t>
      </w:r>
      <w:r>
        <w:rPr>
          <w:rFonts w:ascii="Calibri" w:hAnsi="Calibri" w:cs="Calibri"/>
          <w:b/>
          <w:color w:val="001A1E"/>
          <w:sz w:val="23"/>
        </w:rPr>
        <w:t>column size</w:t>
      </w:r>
      <w:r>
        <w:rPr>
          <w:rFonts w:ascii="Calibri" w:hAnsi="Calibri" w:cs="Calibri"/>
          <w:color w:val="001A1E"/>
          <w:sz w:val="23"/>
        </w:rPr>
        <w:t> of </w:t>
      </w:r>
      <w:r>
        <w:rPr>
          <w:rFonts w:ascii="Calibri" w:hAnsi="Calibri" w:cs="Calibri"/>
          <w:b/>
          <w:color w:val="001A1E"/>
          <w:sz w:val="23"/>
        </w:rPr>
        <w:t>first matrix</w:t>
      </w:r>
      <w:r>
        <w:rPr>
          <w:rFonts w:ascii="Calibri" w:hAnsi="Calibri" w:cs="Calibri"/>
          <w:color w:val="001A1E"/>
          <w:sz w:val="23"/>
        </w:rPr>
        <w:t> and </w:t>
      </w:r>
      <w:r>
        <w:rPr>
          <w:rFonts w:ascii="Calibri" w:hAnsi="Calibri" w:cs="Calibri"/>
          <w:b/>
          <w:color w:val="001A1E"/>
          <w:sz w:val="23"/>
        </w:rPr>
        <w:t>row size</w:t>
      </w:r>
      <w:r>
        <w:rPr>
          <w:rFonts w:ascii="Calibri" w:hAnsi="Calibri" w:cs="Calibri"/>
          <w:color w:val="001A1E"/>
          <w:sz w:val="23"/>
        </w:rPr>
        <w:t> of </w:t>
      </w:r>
      <w:r>
        <w:rPr>
          <w:rFonts w:ascii="Calibri" w:hAnsi="Calibri" w:cs="Calibri"/>
          <w:b/>
          <w:color w:val="001A1E"/>
          <w:sz w:val="23"/>
        </w:rPr>
        <w:t>second matrix</w:t>
      </w:r>
      <w:r>
        <w:rPr>
          <w:rFonts w:ascii="Calibri" w:hAnsi="Calibri" w:cs="Calibri"/>
          <w:color w:val="001A1E"/>
          <w:sz w:val="23"/>
        </w:rPr>
        <w:t> are equal or not.</w:t>
      </w:r>
    </w:p>
    <w:p w:rsidR="00951C11" w:rsidRDefault="003708CD">
      <w:pPr>
        <w:pStyle w:val="BodyText"/>
        <w:numPr>
          <w:ilvl w:val="0"/>
          <w:numId w:val="3"/>
        </w:numPr>
        <w:tabs>
          <w:tab w:val="left" w:pos="0"/>
        </w:tabs>
        <w:rPr>
          <w:rFonts w:ascii="Calibri" w:hAnsi="Calibri" w:cs="Calibri"/>
          <w:color w:val="001A1E"/>
          <w:sz w:val="23"/>
        </w:rPr>
      </w:pPr>
      <w:r>
        <w:rPr>
          <w:rFonts w:ascii="Calibri" w:hAnsi="Calibri" w:cs="Calibri"/>
          <w:color w:val="001A1E"/>
          <w:sz w:val="23"/>
        </w:rPr>
        <w:t>If the sizes are not equal then print "multiplication is not possible" and stop the process.</w:t>
      </w:r>
    </w:p>
    <w:p w:rsidR="00951C11" w:rsidRDefault="003708CD">
      <w:pPr>
        <w:pStyle w:val="BodyText"/>
        <w:numPr>
          <w:ilvl w:val="0"/>
          <w:numId w:val="3"/>
        </w:numPr>
        <w:tabs>
          <w:tab w:val="left" w:pos="0"/>
        </w:tabs>
        <w:rPr>
          <w:rFonts w:ascii="Calibri" w:hAnsi="Calibri" w:cs="Calibri"/>
          <w:color w:val="001A1E"/>
          <w:sz w:val="23"/>
        </w:rPr>
      </w:pPr>
      <w:r>
        <w:rPr>
          <w:rFonts w:ascii="Calibri" w:hAnsi="Calibri" w:cs="Calibri"/>
          <w:color w:val="001A1E"/>
          <w:sz w:val="23"/>
        </w:rPr>
        <w:t>If the sizes are equal then use </w:t>
      </w:r>
      <w:r>
        <w:rPr>
          <w:rFonts w:ascii="Calibri" w:hAnsi="Calibri" w:cs="Calibri"/>
          <w:b/>
          <w:color w:val="001A1E"/>
          <w:sz w:val="23"/>
        </w:rPr>
        <w:t>three for loops</w:t>
      </w:r>
      <w:r>
        <w:rPr>
          <w:rFonts w:ascii="Calibri" w:hAnsi="Calibri" w:cs="Calibri"/>
          <w:color w:val="001A1E"/>
          <w:sz w:val="23"/>
        </w:rPr>
        <w:t> to multiply the elements of two matrices and finally print the result.</w:t>
      </w:r>
    </w:p>
    <w:p w:rsidR="00951C11" w:rsidRDefault="003708CD">
      <w:pPr>
        <w:pStyle w:val="BodyText"/>
        <w:rPr>
          <w:rFonts w:ascii="Calibri" w:hAnsi="Calibri" w:cs="Calibri"/>
          <w:color w:val="001A1E"/>
          <w:sz w:val="23"/>
        </w:rPr>
      </w:pPr>
      <w:r>
        <w:rPr>
          <w:rFonts w:ascii="Calibri" w:hAnsi="Calibri" w:cs="Calibri"/>
          <w:color w:val="001A1E"/>
          <w:sz w:val="23"/>
        </w:rPr>
        <w:t>Fill in the missing code so that it produces the desired result.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4986" w:type="dxa"/>
        <w:tblLayout w:type="fixed"/>
        <w:tblCellMar>
          <w:top w:w="28" w:type="dxa"/>
          <w:left w:w="28" w:type="dxa"/>
          <w:bottom w:w="28" w:type="dxa"/>
          <w:right w:w="28" w:type="dxa"/>
        </w:tblCellMar>
        <w:tblLook w:val="04A0"/>
      </w:tblPr>
      <w:tblGrid>
        <w:gridCol w:w="1298"/>
        <w:gridCol w:w="3688"/>
      </w:tblGrid>
      <w:tr w:rsidR="00951C11">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68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2 3</w:t>
            </w:r>
          </w:p>
          <w:p w:rsidR="00951C11" w:rsidRDefault="003708CD">
            <w:pPr>
              <w:pStyle w:val="PreformattedText"/>
              <w:rPr>
                <w:rFonts w:ascii="Calibri" w:hAnsi="Calibri" w:cs="Calibri"/>
                <w:color w:val="1D2125"/>
              </w:rPr>
            </w:pPr>
            <w:r>
              <w:rPr>
                <w:rFonts w:ascii="Calibri" w:hAnsi="Calibri" w:cs="Calibri"/>
                <w:color w:val="1D2125"/>
              </w:rPr>
              <w:t>1 2 3 5 7 9</w:t>
            </w:r>
          </w:p>
          <w:p w:rsidR="00951C11" w:rsidRDefault="003708CD">
            <w:pPr>
              <w:pStyle w:val="PreformattedText"/>
              <w:rPr>
                <w:rFonts w:ascii="Calibri" w:hAnsi="Calibri" w:cs="Calibri"/>
                <w:color w:val="1D2125"/>
              </w:rPr>
            </w:pPr>
            <w:r>
              <w:rPr>
                <w:rFonts w:ascii="Calibri" w:hAnsi="Calibri" w:cs="Calibri"/>
                <w:color w:val="1D2125"/>
              </w:rPr>
              <w:t>3 2</w:t>
            </w:r>
          </w:p>
          <w:p w:rsidR="00951C11" w:rsidRDefault="003708CD">
            <w:pPr>
              <w:pStyle w:val="PreformattedText"/>
              <w:rPr>
                <w:rFonts w:ascii="Calibri" w:eastAsia="courier;monospace" w:hAnsi="Calibri" w:cs="Calibri"/>
              </w:rPr>
            </w:pPr>
            <w:r>
              <w:rPr>
                <w:rFonts w:ascii="Calibri" w:hAnsi="Calibri" w:cs="Calibri"/>
                <w:color w:val="1D2125"/>
              </w:rPr>
              <w:t>3 2 1 5 6 7</w:t>
            </w:r>
          </w:p>
        </w:tc>
        <w:tc>
          <w:tcPr>
            <w:tcW w:w="368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The given matrix-1 is</w:t>
            </w:r>
          </w:p>
          <w:p w:rsidR="00951C11" w:rsidRDefault="003708CD">
            <w:pPr>
              <w:pStyle w:val="PreformattedText"/>
              <w:rPr>
                <w:rFonts w:ascii="Calibri" w:hAnsi="Calibri" w:cs="Calibri"/>
                <w:color w:val="1D2125"/>
              </w:rPr>
            </w:pPr>
            <w:r>
              <w:rPr>
                <w:rFonts w:ascii="Calibri" w:hAnsi="Calibri" w:cs="Calibri"/>
                <w:color w:val="1D2125"/>
              </w:rPr>
              <w:t xml:space="preserve">1 2 3 </w:t>
            </w:r>
          </w:p>
          <w:p w:rsidR="00951C11" w:rsidRDefault="003708CD">
            <w:pPr>
              <w:pStyle w:val="PreformattedText"/>
              <w:rPr>
                <w:rFonts w:ascii="Calibri" w:hAnsi="Calibri" w:cs="Calibri"/>
                <w:color w:val="1D2125"/>
              </w:rPr>
            </w:pPr>
            <w:r>
              <w:rPr>
                <w:rFonts w:ascii="Calibri" w:hAnsi="Calibri" w:cs="Calibri"/>
                <w:color w:val="1D2125"/>
              </w:rPr>
              <w:t xml:space="preserve">5 7 9 </w:t>
            </w:r>
          </w:p>
          <w:p w:rsidR="00951C11" w:rsidRDefault="003708CD">
            <w:pPr>
              <w:pStyle w:val="PreformattedText"/>
              <w:rPr>
                <w:rFonts w:ascii="Calibri" w:hAnsi="Calibri" w:cs="Calibri"/>
                <w:color w:val="1D2125"/>
              </w:rPr>
            </w:pPr>
            <w:r>
              <w:rPr>
                <w:rFonts w:ascii="Calibri" w:hAnsi="Calibri" w:cs="Calibri"/>
                <w:color w:val="1D2125"/>
              </w:rPr>
              <w:t>The given matrix-2 is</w:t>
            </w:r>
          </w:p>
          <w:p w:rsidR="00951C11" w:rsidRDefault="003708CD">
            <w:pPr>
              <w:pStyle w:val="PreformattedText"/>
              <w:rPr>
                <w:rFonts w:ascii="Calibri" w:hAnsi="Calibri" w:cs="Calibri"/>
                <w:color w:val="1D2125"/>
              </w:rPr>
            </w:pPr>
            <w:r>
              <w:rPr>
                <w:rFonts w:ascii="Calibri" w:hAnsi="Calibri" w:cs="Calibri"/>
                <w:color w:val="1D2125"/>
              </w:rPr>
              <w:t xml:space="preserve">3 2 </w:t>
            </w:r>
          </w:p>
          <w:p w:rsidR="00951C11" w:rsidRDefault="003708CD">
            <w:pPr>
              <w:pStyle w:val="PreformattedText"/>
              <w:rPr>
                <w:rFonts w:ascii="Calibri" w:hAnsi="Calibri" w:cs="Calibri"/>
                <w:color w:val="1D2125"/>
              </w:rPr>
            </w:pPr>
            <w:r>
              <w:rPr>
                <w:rFonts w:ascii="Calibri" w:hAnsi="Calibri" w:cs="Calibri"/>
                <w:color w:val="1D2125"/>
              </w:rPr>
              <w:t xml:space="preserve">1 5 </w:t>
            </w:r>
          </w:p>
          <w:p w:rsidR="00951C11" w:rsidRDefault="003708CD">
            <w:pPr>
              <w:pStyle w:val="PreformattedText"/>
              <w:rPr>
                <w:rFonts w:ascii="Calibri" w:hAnsi="Calibri" w:cs="Calibri"/>
                <w:color w:val="1D2125"/>
              </w:rPr>
            </w:pPr>
            <w:r>
              <w:rPr>
                <w:rFonts w:ascii="Calibri" w:hAnsi="Calibri" w:cs="Calibri"/>
                <w:color w:val="1D2125"/>
              </w:rPr>
              <w:t xml:space="preserve">6 7 </w:t>
            </w:r>
          </w:p>
          <w:p w:rsidR="00951C11" w:rsidRDefault="003708CD">
            <w:pPr>
              <w:pStyle w:val="PreformattedText"/>
              <w:rPr>
                <w:rFonts w:ascii="Calibri" w:hAnsi="Calibri" w:cs="Calibri"/>
                <w:color w:val="1D2125"/>
              </w:rPr>
            </w:pPr>
            <w:r>
              <w:rPr>
                <w:rFonts w:ascii="Calibri" w:hAnsi="Calibri" w:cs="Calibri"/>
                <w:color w:val="1D2125"/>
              </w:rPr>
              <w:t>Multiplication of two matrices is</w:t>
            </w:r>
          </w:p>
          <w:p w:rsidR="00951C11" w:rsidRDefault="003708CD">
            <w:pPr>
              <w:pStyle w:val="PreformattedText"/>
              <w:rPr>
                <w:rFonts w:ascii="Calibri" w:hAnsi="Calibri" w:cs="Calibri"/>
                <w:color w:val="1D2125"/>
              </w:rPr>
            </w:pPr>
            <w:r>
              <w:rPr>
                <w:rFonts w:ascii="Calibri" w:hAnsi="Calibri" w:cs="Calibri"/>
                <w:color w:val="1D2125"/>
              </w:rPr>
              <w:t xml:space="preserve">23 33 </w:t>
            </w:r>
          </w:p>
          <w:p w:rsidR="00951C11" w:rsidRDefault="003708CD">
            <w:pPr>
              <w:pStyle w:val="PreformattedText"/>
              <w:rPr>
                <w:rFonts w:ascii="Calibri" w:eastAsia="courier;monospace" w:hAnsi="Calibri" w:cs="Calibri"/>
              </w:rPr>
            </w:pPr>
            <w:r>
              <w:rPr>
                <w:rFonts w:ascii="Calibri" w:hAnsi="Calibri" w:cs="Calibri"/>
                <w:color w:val="1D2125"/>
              </w:rPr>
              <w:t xml:space="preserve">76 108 </w:t>
            </w:r>
          </w:p>
        </w:tc>
      </w:tr>
    </w:tbl>
    <w:p w:rsidR="00842804" w:rsidRDefault="003708CD">
      <w:pPr>
        <w:pStyle w:val="BodyText"/>
        <w:rPr>
          <w:rFonts w:hint="eastAsia"/>
        </w:rPr>
      </w:pPr>
      <w:r>
        <w:rPr>
          <w:noProof/>
          <w:lang w:eastAsia="en-US" w:bidi="ar-SA"/>
        </w:rPr>
        <w:lastRenderedPageBreak/>
        <w:drawing>
          <wp:inline distT="0" distB="0" distL="114300" distR="114300">
            <wp:extent cx="5939155" cy="2472690"/>
            <wp:effectExtent l="0" t="0" r="4445" b="11430"/>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pic:cNvPicPr>
                      <a:picLocks noChangeAspect="1"/>
                    </pic:cNvPicPr>
                  </pic:nvPicPr>
                  <pic:blipFill>
                    <a:blip r:embed="rId42"/>
                    <a:stretch>
                      <a:fillRect/>
                    </a:stretch>
                  </pic:blipFill>
                  <pic:spPr>
                    <a:xfrm>
                      <a:off x="0" y="0"/>
                      <a:ext cx="5939155" cy="2472690"/>
                    </a:xfrm>
                    <a:prstGeom prst="rect">
                      <a:avLst/>
                    </a:prstGeom>
                    <a:noFill/>
                    <a:ln>
                      <a:noFill/>
                    </a:ln>
                  </pic:spPr>
                </pic:pic>
              </a:graphicData>
            </a:graphic>
          </wp:inline>
        </w:drawing>
      </w:r>
      <w:r>
        <w:rPr>
          <w:noProof/>
          <w:lang w:eastAsia="en-US" w:bidi="ar-SA"/>
        </w:rPr>
        <w:lastRenderedPageBreak/>
        <w:drawing>
          <wp:inline distT="0" distB="0" distL="114300" distR="114300">
            <wp:extent cx="5875020" cy="6248400"/>
            <wp:effectExtent l="0" t="0" r="7620" b="0"/>
            <wp:docPr id="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4"/>
                    <pic:cNvPicPr>
                      <a:picLocks noChangeAspect="1"/>
                    </pic:cNvPicPr>
                  </pic:nvPicPr>
                  <pic:blipFill>
                    <a:blip r:embed="rId43"/>
                    <a:stretch>
                      <a:fillRect/>
                    </a:stretch>
                  </pic:blipFill>
                  <pic:spPr>
                    <a:xfrm>
                      <a:off x="0" y="0"/>
                      <a:ext cx="5875020" cy="6248400"/>
                    </a:xfrm>
                    <a:prstGeom prst="rect">
                      <a:avLst/>
                    </a:prstGeom>
                    <a:noFill/>
                    <a:ln>
                      <a:noFill/>
                    </a:ln>
                  </pic:spPr>
                </pic:pic>
              </a:graphicData>
            </a:graphic>
          </wp:inline>
        </w:drawing>
      </w:r>
    </w:p>
    <w:p w:rsidR="00842804" w:rsidRDefault="00842804">
      <w:pPr>
        <w:pStyle w:val="BodyText"/>
        <w:rPr>
          <w:rFonts w:hint="eastAsia"/>
        </w:rPr>
      </w:pPr>
      <w:r>
        <w:rPr>
          <w:noProof/>
          <w:lang w:eastAsia="en-US" w:bidi="ar-SA"/>
        </w:rPr>
        <w:lastRenderedPageBreak/>
        <w:drawing>
          <wp:inline distT="0" distB="0" distL="0" distR="0">
            <wp:extent cx="5877745" cy="254353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8).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7745" cy="2543530"/>
                    </a:xfrm>
                    <a:prstGeom prst="rect">
                      <a:avLst/>
                    </a:prstGeom>
                  </pic:spPr>
                </pic:pic>
              </a:graphicData>
            </a:graphic>
          </wp:inline>
        </w:drawing>
      </w:r>
    </w:p>
    <w:p w:rsidR="00842804" w:rsidRDefault="00842804">
      <w:pPr>
        <w:pStyle w:val="BodyText"/>
        <w:rPr>
          <w:rFonts w:hint="eastAsia"/>
        </w:rPr>
      </w:pPr>
      <w:r>
        <w:t>Output:</w:t>
      </w:r>
    </w:p>
    <w:p w:rsidR="00951C11" w:rsidRDefault="00842804">
      <w:pPr>
        <w:pStyle w:val="BodyText"/>
        <w:rPr>
          <w:rFonts w:hint="eastAsia"/>
        </w:rPr>
      </w:pPr>
      <w:r>
        <w:rPr>
          <w:noProof/>
          <w:lang w:eastAsia="en-US" w:bidi="ar-SA"/>
        </w:rPr>
        <w:drawing>
          <wp:inline distT="0" distB="0" distL="0" distR="0">
            <wp:extent cx="5572903" cy="145752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7).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2903" cy="1457528"/>
                    </a:xfrm>
                    <a:prstGeom prst="rect">
                      <a:avLst/>
                    </a:prstGeom>
                  </pic:spPr>
                </pic:pic>
              </a:graphicData>
            </a:graphic>
          </wp:inline>
        </w:drawing>
      </w:r>
      <w:r w:rsidR="003708CD">
        <w:br w:type="page"/>
      </w:r>
    </w:p>
    <w:p w:rsidR="00951C11" w:rsidRDefault="003708CD">
      <w:pPr>
        <w:pStyle w:val="Heading2"/>
        <w:jc w:val="center"/>
        <w:rPr>
          <w:rFonts w:ascii="Calibri" w:hAnsi="Calibri" w:cs="Calibri"/>
          <w:b/>
          <w:bCs/>
          <w:color w:val="1D2125"/>
        </w:rPr>
      </w:pPr>
      <w:bookmarkStart w:id="10" w:name="yui_3_18_1_1_1736682441311_183"/>
      <w:bookmarkEnd w:id="10"/>
      <w:r>
        <w:rPr>
          <w:rFonts w:ascii="Calibri" w:hAnsi="Calibri" w:cs="Calibri"/>
          <w:b/>
          <w:bCs/>
          <w:color w:val="1D2125"/>
        </w:rPr>
        <w:lastRenderedPageBreak/>
        <w:t>Problem solving with Strings</w:t>
      </w:r>
    </w:p>
    <w:p w:rsidR="00951C11" w:rsidRDefault="00951C11">
      <w:pPr>
        <w:pStyle w:val="BodyText"/>
        <w:spacing w:after="0"/>
        <w:rPr>
          <w:rFonts w:ascii="Calibri" w:hAnsi="Calibri" w:cs="Calibri"/>
        </w:rPr>
      </w:pPr>
    </w:p>
    <w:p w:rsidR="00951C11" w:rsidRDefault="003708CD">
      <w:pPr>
        <w:pStyle w:val="BodyText"/>
        <w:rPr>
          <w:rFonts w:ascii="Calibri" w:hAnsi="Calibri" w:cs="Calibri"/>
        </w:rPr>
      </w:pPr>
      <w:r>
        <w:rPr>
          <w:rFonts w:ascii="Calibri" w:hAnsi="Calibri" w:cs="Calibri"/>
        </w:rPr>
        <w:t xml:space="preserve">Q1) </w:t>
      </w:r>
      <w:r>
        <w:rPr>
          <w:rFonts w:ascii="Calibri" w:hAnsi="Calibri" w:cs="Calibri"/>
          <w:color w:val="001A1E"/>
          <w:sz w:val="23"/>
        </w:rPr>
        <w:t>Fill in the missing code in the below sample code which counts the number of vowels, consonants, digits and spaces are presented in a given string.</w:t>
      </w:r>
      <w:r>
        <w:rPr>
          <w:rFonts w:ascii="Calibri" w:hAnsi="Calibri" w:cs="Calibri"/>
          <w:color w:val="001A1E"/>
          <w:sz w:val="23"/>
        </w:rPr>
        <w:br/>
      </w:r>
      <w:r>
        <w:rPr>
          <w:rFonts w:ascii="Calibri" w:hAnsi="Calibri" w:cs="Calibri"/>
          <w:color w:val="001A1E"/>
          <w:sz w:val="23"/>
        </w:rPr>
        <w:br/>
        <w:t>Initially, the variables vowels, consonants, digits and spaces are initialized to 0.</w:t>
      </w:r>
      <w:r>
        <w:rPr>
          <w:rFonts w:ascii="Calibri" w:hAnsi="Calibri" w:cs="Calibri"/>
          <w:color w:val="001A1E"/>
          <w:sz w:val="23"/>
        </w:rPr>
        <w:br/>
      </w:r>
      <w:r>
        <w:rPr>
          <w:rFonts w:ascii="Calibri" w:hAnsi="Calibri" w:cs="Calibri"/>
          <w:color w:val="001A1E"/>
          <w:sz w:val="23"/>
        </w:rPr>
        <w:br/>
        <w:t>Iterate the string from the </w:t>
      </w:r>
      <w:r>
        <w:rPr>
          <w:rFonts w:ascii="Calibri" w:hAnsi="Calibri" w:cs="Calibri"/>
          <w:b/>
          <w:color w:val="001A1E"/>
          <w:sz w:val="23"/>
        </w:rPr>
        <w:t>first</w:t>
      </w:r>
      <w:r>
        <w:rPr>
          <w:rFonts w:ascii="Calibri" w:hAnsi="Calibri" w:cs="Calibri"/>
          <w:color w:val="001A1E"/>
          <w:sz w:val="23"/>
        </w:rPr>
        <w:t> character to </w:t>
      </w:r>
      <w:r>
        <w:rPr>
          <w:rFonts w:ascii="Calibri" w:hAnsi="Calibri" w:cs="Calibri"/>
          <w:b/>
          <w:color w:val="001A1E"/>
          <w:sz w:val="23"/>
        </w:rPr>
        <w:t>last</w:t>
      </w:r>
      <w:r>
        <w:rPr>
          <w:rFonts w:ascii="Calibri" w:hAnsi="Calibri" w:cs="Calibri"/>
          <w:color w:val="001A1E"/>
          <w:sz w:val="23"/>
        </w:rPr>
        <w:t> character to find all vowels, consonants, digits and spaces.</w:t>
      </w:r>
      <w:r>
        <w:rPr>
          <w:rFonts w:ascii="Calibri" w:hAnsi="Calibri" w:cs="Calibri"/>
          <w:color w:val="001A1E"/>
          <w:sz w:val="23"/>
        </w:rPr>
        <w:br/>
      </w:r>
      <w:r>
        <w:rPr>
          <w:rFonts w:ascii="Calibri" w:hAnsi="Calibri" w:cs="Calibri"/>
          <w:color w:val="001A1E"/>
          <w:sz w:val="23"/>
        </w:rPr>
        <w:br/>
        <w:t>When a vowel character is found, vowel variable is incremented by 1. Similarly, consonants, digits and spaces are incremented when these characters are found in the string.</w:t>
      </w:r>
      <w:r>
        <w:rPr>
          <w:rFonts w:ascii="Calibri" w:hAnsi="Calibri" w:cs="Calibri"/>
          <w:color w:val="001A1E"/>
          <w:sz w:val="23"/>
        </w:rPr>
        <w:br/>
      </w:r>
      <w:r>
        <w:rPr>
          <w:rFonts w:ascii="Calibri" w:hAnsi="Calibri" w:cs="Calibri"/>
          <w:color w:val="001A1E"/>
          <w:sz w:val="23"/>
        </w:rPr>
        <w:br/>
        <w:t>Finally, the count is displayed on the screen.</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6059" w:type="dxa"/>
        <w:tblLayout w:type="fixed"/>
        <w:tblCellMar>
          <w:top w:w="28" w:type="dxa"/>
          <w:left w:w="28" w:type="dxa"/>
          <w:bottom w:w="28" w:type="dxa"/>
          <w:right w:w="28" w:type="dxa"/>
        </w:tblCellMar>
        <w:tblLook w:val="04A0"/>
      </w:tblPr>
      <w:tblGrid>
        <w:gridCol w:w="4193"/>
        <w:gridCol w:w="1866"/>
      </w:tblGrid>
      <w:tr w:rsidR="00951C11">
        <w:trPr>
          <w:tblHeader/>
        </w:trPr>
        <w:tc>
          <w:tcPr>
            <w:tcW w:w="419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186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419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Vowels = 9</w:t>
            </w:r>
          </w:p>
          <w:p w:rsidR="00951C11" w:rsidRDefault="003708CD">
            <w:pPr>
              <w:pStyle w:val="PreformattedText"/>
              <w:rPr>
                <w:rFonts w:ascii="Calibri" w:hAnsi="Calibri" w:cs="Calibri"/>
                <w:color w:val="1D2125"/>
              </w:rPr>
            </w:pPr>
            <w:r>
              <w:rPr>
                <w:rFonts w:ascii="Calibri" w:hAnsi="Calibri" w:cs="Calibri"/>
                <w:color w:val="1D2125"/>
              </w:rPr>
              <w:t>Consonants = 19</w:t>
            </w:r>
          </w:p>
          <w:p w:rsidR="00951C11" w:rsidRDefault="003708CD">
            <w:pPr>
              <w:pStyle w:val="PreformattedText"/>
              <w:rPr>
                <w:rFonts w:ascii="Calibri" w:hAnsi="Calibri" w:cs="Calibri"/>
                <w:color w:val="1D2125"/>
              </w:rPr>
            </w:pPr>
            <w:r>
              <w:rPr>
                <w:rFonts w:ascii="Calibri" w:hAnsi="Calibri" w:cs="Calibri"/>
                <w:color w:val="1D2125"/>
              </w:rPr>
              <w:t>Digits = 3</w:t>
            </w:r>
          </w:p>
          <w:p w:rsidR="00951C11" w:rsidRDefault="003708CD">
            <w:pPr>
              <w:pStyle w:val="PreformattedText"/>
              <w:rPr>
                <w:rFonts w:ascii="Calibri" w:eastAsia="courier;monospace" w:hAnsi="Calibri" w:cs="Calibri"/>
              </w:rPr>
            </w:pPr>
            <w:r>
              <w:rPr>
                <w:rFonts w:ascii="Calibri" w:hAnsi="Calibri" w:cs="Calibri"/>
                <w:color w:val="1D2125"/>
              </w:rPr>
              <w:t>White spaces = 6</w:t>
            </w:r>
          </w:p>
        </w:tc>
      </w:tr>
    </w:tbl>
    <w:p w:rsidR="00951C11" w:rsidRDefault="003708CD">
      <w:pPr>
        <w:pStyle w:val="BodyText"/>
        <w:rPr>
          <w:rFonts w:hint="eastAsia"/>
        </w:rPr>
      </w:pPr>
      <w:r>
        <w:rPr>
          <w:noProof/>
          <w:lang w:eastAsia="en-US" w:bidi="ar-SA"/>
        </w:rPr>
        <w:lastRenderedPageBreak/>
        <w:drawing>
          <wp:inline distT="0" distB="0" distL="114300" distR="114300">
            <wp:extent cx="5938520" cy="2104390"/>
            <wp:effectExtent l="0" t="0" r="5080" b="13970"/>
            <wp:docPr id="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6"/>
                    <pic:cNvPicPr>
                      <a:picLocks noChangeAspect="1"/>
                    </pic:cNvPicPr>
                  </pic:nvPicPr>
                  <pic:blipFill>
                    <a:blip r:embed="rId46"/>
                    <a:stretch>
                      <a:fillRect/>
                    </a:stretch>
                  </pic:blipFill>
                  <pic:spPr>
                    <a:xfrm>
                      <a:off x="0" y="0"/>
                      <a:ext cx="5938520" cy="2104390"/>
                    </a:xfrm>
                    <a:prstGeom prst="rect">
                      <a:avLst/>
                    </a:prstGeom>
                    <a:noFill/>
                    <a:ln>
                      <a:noFill/>
                    </a:ln>
                  </pic:spPr>
                </pic:pic>
              </a:graphicData>
            </a:graphic>
          </wp:inline>
        </w:drawing>
      </w:r>
      <w:r>
        <w:rPr>
          <w:noProof/>
          <w:lang w:eastAsia="en-US" w:bidi="ar-SA"/>
        </w:rPr>
        <w:drawing>
          <wp:inline distT="0" distB="0" distL="114300" distR="114300">
            <wp:extent cx="5939790" cy="5137785"/>
            <wp:effectExtent l="0" t="0" r="3810" b="13335"/>
            <wp:docPr id="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7"/>
                    <pic:cNvPicPr>
                      <a:picLocks noChangeAspect="1"/>
                    </pic:cNvPicPr>
                  </pic:nvPicPr>
                  <pic:blipFill>
                    <a:blip r:embed="rId47"/>
                    <a:stretch>
                      <a:fillRect/>
                    </a:stretch>
                  </pic:blipFill>
                  <pic:spPr>
                    <a:xfrm>
                      <a:off x="0" y="0"/>
                      <a:ext cx="5939790" cy="513778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Q2) </w:t>
      </w:r>
      <w:r>
        <w:rPr>
          <w:rFonts w:ascii="Calibri" w:hAnsi="Calibri" w:cs="Calibri"/>
          <w:color w:val="001A1E"/>
          <w:sz w:val="23"/>
        </w:rPr>
        <w:t>Fill in the missing code in the below sample code which copies a given string into another string.</w:t>
      </w:r>
      <w:r>
        <w:rPr>
          <w:rFonts w:ascii="Calibri" w:hAnsi="Calibri" w:cs="Calibri"/>
          <w:color w:val="001A1E"/>
          <w:sz w:val="23"/>
        </w:rPr>
        <w:br/>
      </w:r>
      <w:r>
        <w:rPr>
          <w:rFonts w:ascii="Calibri" w:hAnsi="Calibri" w:cs="Calibri"/>
          <w:color w:val="001A1E"/>
          <w:sz w:val="23"/>
        </w:rPr>
        <w:br/>
        <w:t>Initially, read a string from the standard input device and write a loop to copy each character of given string into another string till the end of the string is reached.</w:t>
      </w:r>
      <w:r>
        <w:rPr>
          <w:rFonts w:ascii="Calibri" w:hAnsi="Calibri" w:cs="Calibri"/>
          <w:color w:val="001A1E"/>
          <w:sz w:val="23"/>
        </w:rPr>
        <w:br/>
      </w:r>
      <w:r>
        <w:rPr>
          <w:rFonts w:ascii="Calibri" w:hAnsi="Calibri" w:cs="Calibri"/>
          <w:color w:val="001A1E"/>
          <w:sz w:val="23"/>
        </w:rPr>
        <w:br/>
        <w:t>Place '\0' at the end of the copied string.</w:t>
      </w:r>
      <w:r>
        <w:rPr>
          <w:rFonts w:ascii="Calibri" w:hAnsi="Calibri" w:cs="Calibri"/>
          <w:color w:val="001A1E"/>
          <w:sz w:val="23"/>
        </w:rPr>
        <w:br/>
      </w:r>
      <w:r>
        <w:rPr>
          <w:rFonts w:ascii="Calibri" w:hAnsi="Calibri" w:cs="Calibri"/>
          <w:color w:val="001A1E"/>
          <w:sz w:val="23"/>
        </w:rPr>
        <w:br/>
        <w:t>Finally, the copied string is displayed on the screen.</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4560" w:type="dxa"/>
        <w:tblLayout w:type="fixed"/>
        <w:tblCellMar>
          <w:top w:w="28" w:type="dxa"/>
          <w:left w:w="28" w:type="dxa"/>
          <w:bottom w:w="28" w:type="dxa"/>
          <w:right w:w="28" w:type="dxa"/>
        </w:tblCellMar>
        <w:tblLook w:val="04A0"/>
      </w:tblPr>
      <w:tblGrid>
        <w:gridCol w:w="1193"/>
        <w:gridCol w:w="3367"/>
      </w:tblGrid>
      <w:tr w:rsidR="00951C11">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367"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GangaRiver</w:t>
            </w:r>
          </w:p>
        </w:tc>
        <w:tc>
          <w:tcPr>
            <w:tcW w:w="3367"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copied string = GangaRiver</w:t>
            </w:r>
          </w:p>
        </w:tc>
      </w:tr>
    </w:tbl>
    <w:p w:rsidR="00951C11" w:rsidRDefault="003708CD">
      <w:pPr>
        <w:pStyle w:val="BodyText"/>
        <w:rPr>
          <w:rFonts w:hint="eastAsia"/>
        </w:rPr>
      </w:pPr>
      <w:r>
        <w:rPr>
          <w:noProof/>
          <w:lang w:eastAsia="en-US" w:bidi="ar-SA"/>
        </w:rPr>
        <w:drawing>
          <wp:inline distT="0" distB="0" distL="114300" distR="114300">
            <wp:extent cx="5940425" cy="3931285"/>
            <wp:effectExtent l="0" t="0" r="3175" b="635"/>
            <wp:docPr id="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8"/>
                    <pic:cNvPicPr>
                      <a:picLocks noChangeAspect="1"/>
                    </pic:cNvPicPr>
                  </pic:nvPicPr>
                  <pic:blipFill>
                    <a:blip r:embed="rId48"/>
                    <a:stretch>
                      <a:fillRect/>
                    </a:stretch>
                  </pic:blipFill>
                  <pic:spPr>
                    <a:xfrm>
                      <a:off x="0" y="0"/>
                      <a:ext cx="5940425" cy="393128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Q3) </w:t>
      </w:r>
      <w:r>
        <w:rPr>
          <w:rFonts w:ascii="Calibri" w:hAnsi="Calibri" w:cs="Calibri"/>
          <w:color w:val="001A1E"/>
          <w:sz w:val="23"/>
        </w:rPr>
        <w:t>Fill in the missing code in the below sample code which concatenates two given strings and store the result in another string.</w:t>
      </w:r>
      <w:r>
        <w:rPr>
          <w:rFonts w:ascii="Calibri" w:hAnsi="Calibri" w:cs="Calibri"/>
          <w:color w:val="001A1E"/>
          <w:sz w:val="23"/>
        </w:rPr>
        <w:br/>
      </w:r>
      <w:r>
        <w:rPr>
          <w:rFonts w:ascii="Calibri" w:hAnsi="Calibri" w:cs="Calibri"/>
          <w:color w:val="001A1E"/>
          <w:sz w:val="23"/>
        </w:rPr>
        <w:br/>
        <w:t>Read two strings from the standard input device and write a loop to copy each character of the first string into third string till the end of the first string.</w:t>
      </w:r>
      <w:r>
        <w:rPr>
          <w:rFonts w:ascii="Calibri" w:hAnsi="Calibri" w:cs="Calibri"/>
          <w:color w:val="001A1E"/>
          <w:sz w:val="23"/>
        </w:rPr>
        <w:br/>
      </w:r>
      <w:r>
        <w:rPr>
          <w:rFonts w:ascii="Calibri" w:hAnsi="Calibri" w:cs="Calibri"/>
          <w:color w:val="001A1E"/>
          <w:sz w:val="23"/>
        </w:rPr>
        <w:br/>
        <w:t>Write another loop to copy each character of the second string into third string till the end of second string.</w:t>
      </w:r>
      <w:r>
        <w:rPr>
          <w:rFonts w:ascii="Calibri" w:hAnsi="Calibri" w:cs="Calibri"/>
          <w:color w:val="001A1E"/>
          <w:sz w:val="23"/>
        </w:rPr>
        <w:br/>
      </w:r>
      <w:r>
        <w:rPr>
          <w:rFonts w:ascii="Calibri" w:hAnsi="Calibri" w:cs="Calibri"/>
          <w:color w:val="001A1E"/>
          <w:sz w:val="23"/>
        </w:rPr>
        <w:br/>
        <w:t>Now place '\0' at the end of the third string.</w:t>
      </w:r>
      <w:r>
        <w:rPr>
          <w:rFonts w:ascii="Calibri" w:hAnsi="Calibri" w:cs="Calibri"/>
          <w:color w:val="001A1E"/>
          <w:sz w:val="23"/>
        </w:rPr>
        <w:br/>
      </w:r>
      <w:r>
        <w:rPr>
          <w:rFonts w:ascii="Calibri" w:hAnsi="Calibri" w:cs="Calibri"/>
          <w:color w:val="001A1E"/>
          <w:sz w:val="23"/>
        </w:rPr>
        <w:br/>
        <w:t>Finally, display the third string.</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2417" w:type="dxa"/>
        <w:tblLayout w:type="fixed"/>
        <w:tblCellMar>
          <w:top w:w="28" w:type="dxa"/>
          <w:left w:w="28" w:type="dxa"/>
          <w:bottom w:w="28" w:type="dxa"/>
          <w:right w:w="28" w:type="dxa"/>
        </w:tblCellMar>
        <w:tblLook w:val="04A0"/>
      </w:tblPr>
      <w:tblGrid>
        <w:gridCol w:w="979"/>
        <w:gridCol w:w="1438"/>
      </w:tblGrid>
      <w:tr w:rsidR="00951C11">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143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Narendra</w:t>
            </w:r>
          </w:p>
          <w:p w:rsidR="00951C11" w:rsidRDefault="003708CD">
            <w:pPr>
              <w:pStyle w:val="PreformattedText"/>
              <w:rPr>
                <w:rFonts w:ascii="Calibri" w:eastAsia="courier;monospace" w:hAnsi="Calibri" w:cs="Calibri"/>
              </w:rPr>
            </w:pPr>
            <w:r>
              <w:rPr>
                <w:rFonts w:ascii="Calibri" w:hAnsi="Calibri" w:cs="Calibri"/>
                <w:color w:val="1D2125"/>
              </w:rPr>
              <w:t>Modi</w:t>
            </w:r>
          </w:p>
        </w:tc>
        <w:tc>
          <w:tcPr>
            <w:tcW w:w="143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NarendraModi</w:t>
            </w:r>
          </w:p>
        </w:tc>
      </w:tr>
    </w:tbl>
    <w:p w:rsidR="00951C11" w:rsidRDefault="003708CD">
      <w:pPr>
        <w:pStyle w:val="BodyText"/>
        <w:rPr>
          <w:rFonts w:hint="eastAsia"/>
        </w:rPr>
      </w:pPr>
      <w:r>
        <w:rPr>
          <w:noProof/>
          <w:lang w:eastAsia="en-US" w:bidi="ar-SA"/>
        </w:rPr>
        <w:drawing>
          <wp:inline distT="0" distB="0" distL="114300" distR="114300">
            <wp:extent cx="5937250" cy="4615815"/>
            <wp:effectExtent l="0" t="0" r="6350" b="1905"/>
            <wp:docPr id="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9"/>
                    <pic:cNvPicPr>
                      <a:picLocks noChangeAspect="1"/>
                    </pic:cNvPicPr>
                  </pic:nvPicPr>
                  <pic:blipFill>
                    <a:blip r:embed="rId49"/>
                    <a:stretch>
                      <a:fillRect/>
                    </a:stretch>
                  </pic:blipFill>
                  <pic:spPr>
                    <a:xfrm>
                      <a:off x="0" y="0"/>
                      <a:ext cx="5937250" cy="461581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Q4)</w:t>
      </w:r>
      <w:r>
        <w:rPr>
          <w:rFonts w:ascii="Calibri" w:hAnsi="Calibri" w:cs="Calibri"/>
          <w:color w:val="001A1E"/>
          <w:sz w:val="23"/>
        </w:rPr>
        <w:t>Fill in the missing code in the below sample code to check whether the given two strings are equal or not.</w:t>
      </w:r>
      <w:r>
        <w:rPr>
          <w:rFonts w:ascii="Calibri" w:hAnsi="Calibri" w:cs="Calibri"/>
          <w:color w:val="001A1E"/>
          <w:sz w:val="23"/>
        </w:rPr>
        <w:br/>
      </w:r>
      <w:r>
        <w:rPr>
          <w:rFonts w:ascii="Calibri" w:hAnsi="Calibri" w:cs="Calibri"/>
          <w:color w:val="001A1E"/>
          <w:sz w:val="23"/>
        </w:rPr>
        <w:br/>
        <w:t>Read two strings from the standard input device and write a loop to check each character of the first string with second string till the end of the first string is reached.</w:t>
      </w:r>
      <w:r>
        <w:rPr>
          <w:rFonts w:ascii="Calibri" w:hAnsi="Calibri" w:cs="Calibri"/>
          <w:color w:val="001A1E"/>
          <w:sz w:val="23"/>
        </w:rPr>
        <w:br/>
      </w:r>
      <w:r>
        <w:rPr>
          <w:rFonts w:ascii="Calibri" w:hAnsi="Calibri" w:cs="Calibri"/>
          <w:color w:val="001A1E"/>
          <w:sz w:val="23"/>
        </w:rPr>
        <w:br/>
        <w:t>If any character is not equal then break the loop and say "</w:t>
      </w:r>
      <w:r>
        <w:rPr>
          <w:rFonts w:ascii="Calibri" w:hAnsi="Calibri" w:cs="Calibri"/>
          <w:b/>
          <w:color w:val="001A1E"/>
          <w:sz w:val="23"/>
        </w:rPr>
        <w:t>Two strings are not equal</w:t>
      </w:r>
      <w:r>
        <w:rPr>
          <w:rFonts w:ascii="Calibri" w:hAnsi="Calibri" w:cs="Calibri"/>
          <w:color w:val="001A1E"/>
          <w:sz w:val="23"/>
        </w:rPr>
        <w:t>".</w:t>
      </w:r>
      <w:r>
        <w:rPr>
          <w:rFonts w:ascii="Calibri" w:hAnsi="Calibri" w:cs="Calibri"/>
          <w:color w:val="001A1E"/>
          <w:sz w:val="23"/>
        </w:rPr>
        <w:br/>
      </w:r>
      <w:r>
        <w:rPr>
          <w:rFonts w:ascii="Calibri" w:hAnsi="Calibri" w:cs="Calibri"/>
          <w:color w:val="001A1E"/>
          <w:sz w:val="23"/>
        </w:rPr>
        <w:br/>
        <w:t>If all the characters are equal and the length of two strings is also equal then display "</w:t>
      </w:r>
      <w:r>
        <w:rPr>
          <w:rFonts w:ascii="Calibri" w:hAnsi="Calibri" w:cs="Calibri"/>
          <w:b/>
          <w:color w:val="001A1E"/>
          <w:sz w:val="23"/>
        </w:rPr>
        <w:t>Two strings are equal</w:t>
      </w:r>
      <w:r>
        <w:rPr>
          <w:rFonts w:ascii="Calibri" w:hAnsi="Calibri" w:cs="Calibri"/>
          <w:color w:val="001A1E"/>
          <w:sz w:val="23"/>
        </w:rPr>
        <w: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810" w:type="dxa"/>
        <w:tblLayout w:type="fixed"/>
        <w:tblCellMar>
          <w:top w:w="28" w:type="dxa"/>
          <w:left w:w="28" w:type="dxa"/>
          <w:bottom w:w="28" w:type="dxa"/>
          <w:right w:w="28" w:type="dxa"/>
        </w:tblCellMar>
        <w:tblLook w:val="04A0"/>
      </w:tblPr>
      <w:tblGrid>
        <w:gridCol w:w="979"/>
        <w:gridCol w:w="2831"/>
      </w:tblGrid>
      <w:tr w:rsidR="00951C11">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2831"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Godavari</w:t>
            </w:r>
          </w:p>
          <w:p w:rsidR="00951C11" w:rsidRDefault="003708CD">
            <w:pPr>
              <w:pStyle w:val="PreformattedText"/>
              <w:rPr>
                <w:rFonts w:ascii="Calibri" w:eastAsia="courier;monospace" w:hAnsi="Calibri" w:cs="Calibri"/>
              </w:rPr>
            </w:pPr>
            <w:r>
              <w:rPr>
                <w:rFonts w:ascii="Calibri" w:hAnsi="Calibri" w:cs="Calibri"/>
                <w:color w:val="1D2125"/>
              </w:rPr>
              <w:t>Godavari</w:t>
            </w:r>
          </w:p>
        </w:tc>
        <w:tc>
          <w:tcPr>
            <w:tcW w:w="2831"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Two strings are equal</w:t>
            </w:r>
          </w:p>
        </w:tc>
      </w:tr>
      <w:tr w:rsidR="00951C11">
        <w:tc>
          <w:tcPr>
            <w:tcW w:w="979"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Narmada</w:t>
            </w:r>
          </w:p>
          <w:p w:rsidR="00951C11" w:rsidRDefault="003708CD">
            <w:pPr>
              <w:pStyle w:val="PreformattedText"/>
              <w:rPr>
                <w:rFonts w:ascii="Calibri" w:eastAsia="courier;monospace" w:hAnsi="Calibri" w:cs="Calibri"/>
              </w:rPr>
            </w:pPr>
            <w:r>
              <w:rPr>
                <w:rFonts w:ascii="Calibri" w:hAnsi="Calibri" w:cs="Calibri"/>
                <w:color w:val="1D2125"/>
              </w:rPr>
              <w:t>narmada</w:t>
            </w:r>
          </w:p>
        </w:tc>
        <w:tc>
          <w:tcPr>
            <w:tcW w:w="2831"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eastAsia="courier;monospace" w:hAnsi="Calibri" w:cs="Calibri"/>
              </w:rPr>
            </w:pPr>
            <w:r>
              <w:rPr>
                <w:rFonts w:ascii="Calibri" w:hAnsi="Calibri" w:cs="Calibri"/>
                <w:color w:val="1D2125"/>
              </w:rPr>
              <w:t>Two strings are not equal</w:t>
            </w:r>
          </w:p>
        </w:tc>
      </w:tr>
    </w:tbl>
    <w:p w:rsidR="00951C11" w:rsidRDefault="003708CD">
      <w:pPr>
        <w:pStyle w:val="BodyText"/>
        <w:rPr>
          <w:rFonts w:hint="eastAsia"/>
        </w:rPr>
      </w:pPr>
      <w:r>
        <w:rPr>
          <w:noProof/>
          <w:lang w:eastAsia="en-US" w:bidi="ar-SA"/>
        </w:rPr>
        <w:lastRenderedPageBreak/>
        <w:drawing>
          <wp:inline distT="0" distB="0" distL="114300" distR="114300">
            <wp:extent cx="5938520" cy="3994150"/>
            <wp:effectExtent l="0" t="0" r="5080" b="13970"/>
            <wp:docPr id="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0"/>
                    <pic:cNvPicPr>
                      <a:picLocks noChangeAspect="1"/>
                    </pic:cNvPicPr>
                  </pic:nvPicPr>
                  <pic:blipFill>
                    <a:blip r:embed="rId50"/>
                    <a:stretch>
                      <a:fillRect/>
                    </a:stretch>
                  </pic:blipFill>
                  <pic:spPr>
                    <a:xfrm>
                      <a:off x="0" y="0"/>
                      <a:ext cx="5938520" cy="3994150"/>
                    </a:xfrm>
                    <a:prstGeom prst="rect">
                      <a:avLst/>
                    </a:prstGeom>
                    <a:noFill/>
                    <a:ln>
                      <a:noFill/>
                    </a:ln>
                  </pic:spPr>
                </pic:pic>
              </a:graphicData>
            </a:graphic>
          </wp:inline>
        </w:drawing>
      </w:r>
      <w:r>
        <w:rPr>
          <w:noProof/>
          <w:lang w:eastAsia="en-US" w:bidi="ar-SA"/>
        </w:rPr>
        <w:drawing>
          <wp:inline distT="0" distB="0" distL="0" distR="0">
            <wp:extent cx="5162550" cy="161925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noChangeArrowheads="1"/>
                    </pic:cNvPicPr>
                  </pic:nvPicPr>
                  <pic:blipFill>
                    <a:blip r:embed="rId51"/>
                    <a:stretch>
                      <a:fillRect/>
                    </a:stretch>
                  </pic:blipFill>
                  <pic:spPr>
                    <a:xfrm>
                      <a:off x="0" y="0"/>
                      <a:ext cx="5162550" cy="1619250"/>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Q5) </w:t>
      </w:r>
      <w:r>
        <w:rPr>
          <w:rFonts w:ascii="Calibri" w:hAnsi="Calibri" w:cs="Calibri"/>
          <w:color w:val="001A1E"/>
          <w:sz w:val="23"/>
        </w:rPr>
        <w:t>Fill in the missing code in the below sample code to search the occurrence of a given character in a given string.</w:t>
      </w:r>
      <w:r>
        <w:rPr>
          <w:rFonts w:ascii="Calibri" w:hAnsi="Calibri" w:cs="Calibri"/>
          <w:color w:val="001A1E"/>
          <w:sz w:val="23"/>
        </w:rPr>
        <w:br/>
      </w:r>
      <w:r>
        <w:rPr>
          <w:rFonts w:ascii="Calibri" w:hAnsi="Calibri" w:cs="Calibri"/>
          <w:color w:val="001A1E"/>
          <w:sz w:val="23"/>
        </w:rPr>
        <w:br/>
        <w:t>Read a string and a character from the standard input device and write a loop to check each character of the string with a given character.</w:t>
      </w:r>
      <w:r>
        <w:rPr>
          <w:rFonts w:ascii="Calibri" w:hAnsi="Calibri" w:cs="Calibri"/>
          <w:color w:val="001A1E"/>
          <w:sz w:val="23"/>
        </w:rPr>
        <w:br/>
      </w:r>
      <w:r>
        <w:rPr>
          <w:rFonts w:ascii="Calibri" w:hAnsi="Calibri" w:cs="Calibri"/>
          <w:color w:val="001A1E"/>
          <w:sz w:val="23"/>
        </w:rPr>
        <w:br/>
        <w:t>If the given character is equal to a character in the string then increment the count with in the loop.</w:t>
      </w:r>
      <w:r>
        <w:rPr>
          <w:rFonts w:ascii="Calibri" w:hAnsi="Calibri" w:cs="Calibri"/>
          <w:color w:val="001A1E"/>
          <w:sz w:val="23"/>
        </w:rPr>
        <w:br/>
      </w:r>
      <w:r>
        <w:rPr>
          <w:rFonts w:ascii="Calibri" w:hAnsi="Calibri" w:cs="Calibri"/>
          <w:color w:val="001A1E"/>
          <w:sz w:val="23"/>
        </w:rPr>
        <w:br/>
        <w:t>Finally, display the count variable which has the total number of occurrences of the given character.</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10456" w:type="dxa"/>
        <w:tblLayout w:type="fixed"/>
        <w:tblCellMar>
          <w:top w:w="28" w:type="dxa"/>
          <w:left w:w="28" w:type="dxa"/>
          <w:bottom w:w="28" w:type="dxa"/>
          <w:right w:w="28" w:type="dxa"/>
        </w:tblCellMar>
        <w:tblLook w:val="04A0"/>
      </w:tblPr>
      <w:tblGrid>
        <w:gridCol w:w="2480"/>
        <w:gridCol w:w="7976"/>
      </w:tblGrid>
      <w:tr w:rsidR="00951C11">
        <w:trPr>
          <w:tblHeader/>
        </w:trPr>
        <w:tc>
          <w:tcPr>
            <w:tcW w:w="2480"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797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2480"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CurrencyDemonitisation</w:t>
            </w:r>
          </w:p>
          <w:p w:rsidR="00951C11" w:rsidRDefault="003708CD">
            <w:pPr>
              <w:pStyle w:val="PreformattedText"/>
              <w:rPr>
                <w:rFonts w:ascii="Calibri" w:eastAsia="courier;monospace" w:hAnsi="Calibri" w:cs="Calibri"/>
              </w:rPr>
            </w:pPr>
            <w:r>
              <w:rPr>
                <w:rFonts w:ascii="Calibri" w:hAnsi="Calibri" w:cs="Calibri"/>
                <w:color w:val="1D2125"/>
              </w:rPr>
              <w:t>n</w:t>
            </w:r>
          </w:p>
        </w:tc>
        <w:tc>
          <w:tcPr>
            <w:tcW w:w="797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Occurence of character 'n' in the given string CurrencyDemonitisation = 3</w:t>
            </w:r>
          </w:p>
        </w:tc>
      </w:tr>
    </w:tbl>
    <w:p w:rsidR="00951C11" w:rsidRDefault="003708CD">
      <w:pPr>
        <w:pStyle w:val="BodyText"/>
        <w:rPr>
          <w:rFonts w:hint="eastAsia"/>
        </w:rPr>
      </w:pPr>
      <w:r>
        <w:rPr>
          <w:noProof/>
          <w:lang w:eastAsia="en-US" w:bidi="ar-SA"/>
        </w:rPr>
        <w:drawing>
          <wp:inline distT="0" distB="0" distL="114300" distR="114300">
            <wp:extent cx="5935345" cy="3962400"/>
            <wp:effectExtent l="0" t="0" r="8255" b="0"/>
            <wp:docPr id="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1"/>
                    <pic:cNvPicPr>
                      <a:picLocks noChangeAspect="1"/>
                    </pic:cNvPicPr>
                  </pic:nvPicPr>
                  <pic:blipFill>
                    <a:blip r:embed="rId52"/>
                    <a:stretch>
                      <a:fillRect/>
                    </a:stretch>
                  </pic:blipFill>
                  <pic:spPr>
                    <a:xfrm>
                      <a:off x="0" y="0"/>
                      <a:ext cx="5935345" cy="396240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Q6) </w:t>
      </w:r>
      <w:r>
        <w:rPr>
          <w:rFonts w:ascii="Calibri" w:hAnsi="Calibri" w:cs="Calibri"/>
          <w:color w:val="001A1E"/>
          <w:sz w:val="23"/>
        </w:rPr>
        <w:t>Fill in the missing code in the below sample code to count total number of uppercase and lowercase characters from the accepted string.</w:t>
      </w:r>
      <w:r>
        <w:rPr>
          <w:rFonts w:ascii="Calibri" w:hAnsi="Calibri" w:cs="Calibri"/>
          <w:color w:val="001A1E"/>
          <w:sz w:val="23"/>
        </w:rPr>
        <w:br/>
      </w:r>
      <w:r>
        <w:rPr>
          <w:rFonts w:ascii="Calibri" w:hAnsi="Calibri" w:cs="Calibri"/>
          <w:color w:val="001A1E"/>
          <w:sz w:val="23"/>
        </w:rPr>
        <w:br/>
        <w:t>Read a string from the standard input device and write a loop to check each character, whether it is uppercase or lowercase of the given string.</w:t>
      </w:r>
      <w:r>
        <w:rPr>
          <w:rFonts w:ascii="Calibri" w:hAnsi="Calibri" w:cs="Calibri"/>
          <w:color w:val="001A1E"/>
          <w:sz w:val="23"/>
        </w:rPr>
        <w:br/>
      </w:r>
      <w:r>
        <w:rPr>
          <w:rFonts w:ascii="Calibri" w:hAnsi="Calibri" w:cs="Calibri"/>
          <w:color w:val="001A1E"/>
          <w:sz w:val="23"/>
        </w:rPr>
        <w:br/>
        <w:t>If the given character is uppercase then increment the upper_count with in the loop.</w:t>
      </w:r>
      <w:r>
        <w:rPr>
          <w:rFonts w:ascii="Calibri" w:hAnsi="Calibri" w:cs="Calibri"/>
          <w:color w:val="001A1E"/>
          <w:sz w:val="23"/>
        </w:rPr>
        <w:br/>
      </w:r>
      <w:r>
        <w:rPr>
          <w:rFonts w:ascii="Calibri" w:hAnsi="Calibri" w:cs="Calibri"/>
          <w:color w:val="001A1E"/>
          <w:sz w:val="23"/>
        </w:rPr>
        <w:br/>
        <w:t>If the given character is lowercase then increment the lower_count with in the loop.</w:t>
      </w:r>
      <w:r>
        <w:rPr>
          <w:rFonts w:ascii="Calibri" w:hAnsi="Calibri" w:cs="Calibri"/>
          <w:color w:val="001A1E"/>
          <w:sz w:val="23"/>
        </w:rPr>
        <w:br/>
      </w:r>
      <w:r>
        <w:rPr>
          <w:rFonts w:ascii="Calibri" w:hAnsi="Calibri" w:cs="Calibri"/>
          <w:color w:val="001A1E"/>
          <w:sz w:val="23"/>
        </w:rPr>
        <w:br/>
        <w:t>Finally display the upper_count and lower_count.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6596" w:type="dxa"/>
        <w:tblLayout w:type="fixed"/>
        <w:tblCellMar>
          <w:top w:w="28" w:type="dxa"/>
          <w:left w:w="28" w:type="dxa"/>
          <w:bottom w:w="28" w:type="dxa"/>
          <w:right w:w="28" w:type="dxa"/>
        </w:tblCellMar>
        <w:tblLook w:val="04A0"/>
      </w:tblPr>
      <w:tblGrid>
        <w:gridCol w:w="3016"/>
        <w:gridCol w:w="3580"/>
      </w:tblGrid>
      <w:tr w:rsidR="00951C11">
        <w:trPr>
          <w:tblHeader/>
        </w:trPr>
        <w:tc>
          <w:tcPr>
            <w:tcW w:w="301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580"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301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Number of uppercase letters = 5</w:t>
            </w:r>
          </w:p>
          <w:p w:rsidR="00951C11" w:rsidRDefault="003708CD">
            <w:pPr>
              <w:pStyle w:val="PreformattedText"/>
              <w:rPr>
                <w:rFonts w:ascii="Calibri" w:eastAsia="courier;monospace" w:hAnsi="Calibri" w:cs="Calibri"/>
              </w:rPr>
            </w:pPr>
            <w:r>
              <w:rPr>
                <w:rFonts w:ascii="Calibri" w:hAnsi="Calibri" w:cs="Calibri"/>
                <w:color w:val="1D2125"/>
              </w:rPr>
              <w:t>Number of lowercase Letters = 22</w:t>
            </w:r>
          </w:p>
        </w:tc>
      </w:tr>
    </w:tbl>
    <w:p w:rsidR="00951C11" w:rsidRDefault="003708CD">
      <w:pPr>
        <w:pStyle w:val="BodyText"/>
        <w:rPr>
          <w:rFonts w:hint="eastAsia"/>
        </w:rPr>
      </w:pPr>
      <w:r>
        <w:rPr>
          <w:noProof/>
          <w:lang w:eastAsia="en-US" w:bidi="ar-SA"/>
        </w:rPr>
        <w:drawing>
          <wp:inline distT="0" distB="0" distL="114300" distR="114300">
            <wp:extent cx="5937885" cy="4295140"/>
            <wp:effectExtent l="0" t="0" r="5715" b="2540"/>
            <wp:docPr id="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2"/>
                    <pic:cNvPicPr>
                      <a:picLocks noChangeAspect="1"/>
                    </pic:cNvPicPr>
                  </pic:nvPicPr>
                  <pic:blipFill>
                    <a:blip r:embed="rId53"/>
                    <a:stretch>
                      <a:fillRect/>
                    </a:stretch>
                  </pic:blipFill>
                  <pic:spPr>
                    <a:xfrm>
                      <a:off x="0" y="0"/>
                      <a:ext cx="5937885" cy="429514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Q7) </w:t>
      </w:r>
      <w:bookmarkStart w:id="11" w:name="questionText_Copy_2"/>
      <w:bookmarkEnd w:id="11"/>
      <w:r>
        <w:rPr>
          <w:rFonts w:ascii="Calibri" w:hAnsi="Calibri" w:cs="Calibri"/>
          <w:color w:val="001A1E"/>
          <w:sz w:val="23"/>
        </w:rPr>
        <w:t>Fill in the missing code in the below sample code to reverse the given string.</w:t>
      </w:r>
      <w:r>
        <w:rPr>
          <w:rFonts w:ascii="Calibri" w:hAnsi="Calibri" w:cs="Calibri"/>
          <w:color w:val="001A1E"/>
          <w:sz w:val="23"/>
        </w:rPr>
        <w:br/>
      </w:r>
      <w:r>
        <w:rPr>
          <w:rFonts w:ascii="Calibri" w:hAnsi="Calibri" w:cs="Calibri"/>
          <w:color w:val="001A1E"/>
          <w:sz w:val="23"/>
        </w:rPr>
        <w:br/>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rPr>
          <w:rFonts w:ascii="Calibri" w:hAnsi="Calibri" w:cs="Calibri"/>
        </w:rPr>
      </w:pPr>
      <w:bookmarkStart w:id="12" w:name="questionHintsDiv_Copy_2"/>
      <w:bookmarkEnd w:id="12"/>
      <w:r>
        <w:rPr>
          <w:rFonts w:ascii="Calibri" w:hAnsi="Calibri" w:cs="Calibri"/>
        </w:rPr>
        <w:lastRenderedPageBreak/>
        <w:t>Hints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rPr>
          <w:rFonts w:ascii="Calibri" w:hAnsi="Calibri" w:cs="Calibri"/>
        </w:rPr>
      </w:pPr>
      <w:bookmarkStart w:id="13" w:name="showQuestionHintsDiv_Copy_2"/>
      <w:bookmarkEnd w:id="13"/>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rPr>
          <w:rFonts w:ascii="Calibri" w:hAnsi="Calibri" w:cs="Calibri"/>
        </w:rPr>
      </w:pPr>
      <w:bookmarkStart w:id="14" w:name="showQuestionHintsData_Copy_2"/>
      <w:bookmarkEnd w:id="14"/>
      <w:r>
        <w:rPr>
          <w:rFonts w:ascii="Calibri" w:hAnsi="Calibri" w:cs="Calibri"/>
        </w:rPr>
        <w:lastRenderedPageBreak/>
        <w:t>Step:1 Read a string from the standard input device.</w:t>
      </w:r>
      <w:r>
        <w:rPr>
          <w:rFonts w:ascii="Calibri" w:hAnsi="Calibri" w:cs="Calibri"/>
        </w:rPr>
        <w:br/>
        <w:t>Step:2 Write a loop to find the length of the string.</w:t>
      </w:r>
      <w:r>
        <w:rPr>
          <w:rFonts w:ascii="Calibri" w:hAnsi="Calibri" w:cs="Calibri"/>
        </w:rPr>
        <w:br/>
        <w:t>Step:3 Write another loop to interchange the characters from first to last of the string.</w:t>
      </w:r>
      <w:r>
        <w:rPr>
          <w:rFonts w:ascii="Calibri" w:hAnsi="Calibri" w:cs="Calibri"/>
        </w:rPr>
        <w:br/>
        <w:t>Step:4 Finally display the reverse of a string.</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spacing w:after="283"/>
        <w:rPr>
          <w:rFonts w:ascii="Calibri" w:eastAsia="apple-system;BlinkMacSystemFont" w:hAnsi="Calibri" w:cs="Calibri"/>
          <w:color w:val="001A1E"/>
          <w:sz w:val="23"/>
          <w:szCs w:val="23"/>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5416" w:type="dxa"/>
        <w:tblLayout w:type="fixed"/>
        <w:tblCellMar>
          <w:top w:w="28" w:type="dxa"/>
          <w:left w:w="28" w:type="dxa"/>
          <w:bottom w:w="28" w:type="dxa"/>
          <w:right w:w="28" w:type="dxa"/>
        </w:tblCellMar>
        <w:tblLook w:val="04A0"/>
      </w:tblPr>
      <w:tblGrid>
        <w:gridCol w:w="979"/>
        <w:gridCol w:w="4437"/>
      </w:tblGrid>
      <w:tr w:rsidR="00951C11">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4437"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Software</w:t>
            </w:r>
          </w:p>
        </w:tc>
        <w:tc>
          <w:tcPr>
            <w:tcW w:w="4437"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reverse of a given string : erawtfoS</w:t>
            </w:r>
          </w:p>
        </w:tc>
      </w:tr>
    </w:tbl>
    <w:p w:rsidR="00951C11" w:rsidRDefault="003708CD">
      <w:pPr>
        <w:pStyle w:val="BodyText"/>
        <w:rPr>
          <w:rFonts w:hint="eastAsia"/>
        </w:rPr>
      </w:pPr>
      <w:r>
        <w:rPr>
          <w:noProof/>
          <w:lang w:eastAsia="en-US" w:bidi="ar-SA"/>
        </w:rPr>
        <w:drawing>
          <wp:inline distT="0" distB="0" distL="114300" distR="114300">
            <wp:extent cx="5943600" cy="4819015"/>
            <wp:effectExtent l="0" t="0" r="0" b="12065"/>
            <wp:docPr id="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3"/>
                    <pic:cNvPicPr>
                      <a:picLocks noChangeAspect="1"/>
                    </pic:cNvPicPr>
                  </pic:nvPicPr>
                  <pic:blipFill>
                    <a:blip r:embed="rId54"/>
                    <a:stretch>
                      <a:fillRect/>
                    </a:stretch>
                  </pic:blipFill>
                  <pic:spPr>
                    <a:xfrm>
                      <a:off x="0" y="0"/>
                      <a:ext cx="5943600" cy="481901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Q8) </w:t>
      </w:r>
      <w:r>
        <w:rPr>
          <w:rFonts w:ascii="Calibri" w:hAnsi="Calibri" w:cs="Calibri"/>
          <w:color w:val="001A1E"/>
          <w:sz w:val="23"/>
        </w:rPr>
        <w:t>Fill in the missing code in the below sample code to check whether the given string is a palindrome or not.</w:t>
      </w:r>
      <w:r>
        <w:rPr>
          <w:rFonts w:ascii="Calibri" w:hAnsi="Calibri" w:cs="Calibri"/>
          <w:color w:val="001A1E"/>
          <w:sz w:val="23"/>
        </w:rPr>
        <w:br/>
      </w:r>
      <w:r>
        <w:rPr>
          <w:rFonts w:ascii="Calibri" w:hAnsi="Calibri" w:cs="Calibri"/>
          <w:color w:val="001A1E"/>
          <w:sz w:val="23"/>
        </w:rPr>
        <w:br/>
        <w:t>Read a string from the standard input device and write a loop to check the characters of the given string with the reverse string.</w:t>
      </w:r>
      <w:r>
        <w:rPr>
          <w:rFonts w:ascii="Calibri" w:hAnsi="Calibri" w:cs="Calibri"/>
          <w:color w:val="001A1E"/>
          <w:sz w:val="23"/>
        </w:rPr>
        <w:br/>
      </w:r>
      <w:r>
        <w:rPr>
          <w:rFonts w:ascii="Calibri" w:hAnsi="Calibri" w:cs="Calibri"/>
          <w:color w:val="001A1E"/>
          <w:sz w:val="23"/>
        </w:rPr>
        <w:br/>
        <w:t>If all the characters are equal then display "</w:t>
      </w:r>
      <w:r>
        <w:rPr>
          <w:rFonts w:ascii="Calibri" w:hAnsi="Calibri" w:cs="Calibri"/>
          <w:b/>
          <w:color w:val="001A1E"/>
          <w:sz w:val="23"/>
        </w:rPr>
        <w:t>The given string is a palindrome</w:t>
      </w:r>
      <w:r>
        <w:rPr>
          <w:rFonts w:ascii="Calibri" w:hAnsi="Calibri" w:cs="Calibri"/>
          <w:color w:val="001A1E"/>
          <w:sz w:val="23"/>
        </w:rPr>
        <w:t>", otherwise display "</w:t>
      </w:r>
      <w:r>
        <w:rPr>
          <w:rFonts w:ascii="Calibri" w:hAnsi="Calibri" w:cs="Calibri"/>
          <w:b/>
          <w:color w:val="001A1E"/>
          <w:sz w:val="23"/>
        </w:rPr>
        <w:t>The given string is not a palindrome</w:t>
      </w:r>
      <w:r>
        <w:rPr>
          <w:rFonts w:ascii="Calibri" w:hAnsi="Calibri" w:cs="Calibri"/>
          <w:color w:val="001A1E"/>
          <w:sz w:val="23"/>
        </w:rPr>
        <w: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6381" w:type="dxa"/>
        <w:tblLayout w:type="fixed"/>
        <w:tblCellMar>
          <w:top w:w="28" w:type="dxa"/>
          <w:left w:w="28" w:type="dxa"/>
          <w:bottom w:w="28" w:type="dxa"/>
          <w:right w:w="28" w:type="dxa"/>
        </w:tblCellMar>
        <w:tblLook w:val="04A0"/>
      </w:tblPr>
      <w:tblGrid>
        <w:gridCol w:w="1193"/>
        <w:gridCol w:w="5188"/>
      </w:tblGrid>
      <w:tr w:rsidR="00951C11">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518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12321</w:t>
            </w:r>
          </w:p>
        </w:tc>
        <w:tc>
          <w:tcPr>
            <w:tcW w:w="518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given string 12321 is a palindrome</w:t>
            </w:r>
          </w:p>
        </w:tc>
      </w:tr>
      <w:tr w:rsidR="00951C11">
        <w:tc>
          <w:tcPr>
            <w:tcW w:w="1193"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eastAsia="courier;monospace" w:hAnsi="Calibri" w:cs="Calibri"/>
              </w:rPr>
            </w:pPr>
            <w:r>
              <w:rPr>
                <w:rFonts w:ascii="Calibri" w:hAnsi="Calibri" w:cs="Calibri"/>
                <w:color w:val="1D2125"/>
              </w:rPr>
              <w:t>amaravathi</w:t>
            </w:r>
          </w:p>
        </w:tc>
        <w:tc>
          <w:tcPr>
            <w:tcW w:w="5188"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eastAsia="courier;monospace" w:hAnsi="Calibri" w:cs="Calibri"/>
              </w:rPr>
            </w:pPr>
            <w:r>
              <w:rPr>
                <w:rFonts w:ascii="Calibri" w:hAnsi="Calibri" w:cs="Calibri"/>
                <w:color w:val="1D2125"/>
              </w:rPr>
              <w:t>The given string amaravathi is not a palindrome</w:t>
            </w:r>
          </w:p>
        </w:tc>
      </w:tr>
    </w:tbl>
    <w:p w:rsidR="00951C11" w:rsidRDefault="00951C11">
      <w:pPr>
        <w:pStyle w:val="BodyText"/>
        <w:rPr>
          <w:rFonts w:hint="eastAsia"/>
        </w:rPr>
      </w:pPr>
    </w:p>
    <w:p w:rsidR="00951C11" w:rsidRDefault="003708CD">
      <w:pPr>
        <w:pStyle w:val="BodyText"/>
        <w:rPr>
          <w:rFonts w:hint="eastAsia"/>
        </w:rPr>
      </w:pPr>
      <w:r>
        <w:rPr>
          <w:noProof/>
          <w:lang w:eastAsia="en-US" w:bidi="ar-SA"/>
        </w:rPr>
        <w:drawing>
          <wp:inline distT="0" distB="0" distL="114300" distR="114300">
            <wp:extent cx="5942330" cy="5179060"/>
            <wp:effectExtent l="0" t="0" r="1270" b="254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4"/>
                    <pic:cNvPicPr>
                      <a:picLocks noChangeAspect="1"/>
                    </pic:cNvPicPr>
                  </pic:nvPicPr>
                  <pic:blipFill>
                    <a:blip r:embed="rId55"/>
                    <a:stretch>
                      <a:fillRect/>
                    </a:stretch>
                  </pic:blipFill>
                  <pic:spPr>
                    <a:xfrm>
                      <a:off x="0" y="0"/>
                      <a:ext cx="5942330" cy="5179060"/>
                    </a:xfrm>
                    <a:prstGeom prst="rect">
                      <a:avLst/>
                    </a:prstGeom>
                    <a:noFill/>
                    <a:ln>
                      <a:noFill/>
                    </a:ln>
                  </pic:spPr>
                </pic:pic>
              </a:graphicData>
            </a:graphic>
          </wp:inline>
        </w:drawing>
      </w:r>
      <w:r>
        <w:br w:type="page"/>
      </w:r>
    </w:p>
    <w:p w:rsidR="00951C11" w:rsidRDefault="003708CD">
      <w:pPr>
        <w:pStyle w:val="Heading2"/>
        <w:jc w:val="center"/>
        <w:rPr>
          <w:rFonts w:ascii="Calibri" w:hAnsi="Calibri" w:cs="Calibri"/>
          <w:b/>
          <w:bCs/>
          <w:color w:val="1D2125"/>
        </w:rPr>
      </w:pPr>
      <w:bookmarkStart w:id="15" w:name="yui_3_18_1_1_1736683255284_150"/>
      <w:bookmarkEnd w:id="15"/>
      <w:r>
        <w:rPr>
          <w:rFonts w:ascii="Calibri" w:hAnsi="Calibri" w:cs="Calibri"/>
          <w:b/>
          <w:bCs/>
          <w:color w:val="1D2125"/>
        </w:rPr>
        <w:lastRenderedPageBreak/>
        <w:t>String manipulation functions</w:t>
      </w:r>
    </w:p>
    <w:p w:rsidR="00951C11" w:rsidRDefault="00951C11">
      <w:pPr>
        <w:pStyle w:val="BodyText"/>
        <w:spacing w:after="0"/>
        <w:rPr>
          <w:rFonts w:ascii="Calibri" w:hAnsi="Calibri" w:cs="Calibri"/>
        </w:rPr>
      </w:pPr>
    </w:p>
    <w:p w:rsidR="00951C11" w:rsidRDefault="003708CD">
      <w:pPr>
        <w:pStyle w:val="BodyText"/>
        <w:rPr>
          <w:rFonts w:ascii="Calibri" w:hAnsi="Calibri" w:cs="Calibri"/>
        </w:rPr>
      </w:pPr>
      <w:r>
        <w:rPr>
          <w:rFonts w:ascii="Calibri" w:hAnsi="Calibri" w:cs="Calibri"/>
        </w:rPr>
        <w:t xml:space="preserve">Q1) </w:t>
      </w:r>
      <w:r>
        <w:rPr>
          <w:rFonts w:ascii="Calibri" w:hAnsi="Calibri" w:cs="Calibri"/>
          <w:color w:val="001A1E"/>
          <w:sz w:val="23"/>
        </w:rPr>
        <w:t>In </w:t>
      </w:r>
      <w:r>
        <w:rPr>
          <w:rFonts w:ascii="Calibri" w:hAnsi="Calibri" w:cs="Calibri"/>
          <w:b/>
          <w:color w:val="001A1E"/>
          <w:sz w:val="23"/>
        </w:rPr>
        <w:t>C</w:t>
      </w:r>
      <w:r>
        <w:rPr>
          <w:rFonts w:ascii="Calibri" w:hAnsi="Calibri" w:cs="Calibri"/>
          <w:color w:val="001A1E"/>
          <w:sz w:val="23"/>
        </w:rPr>
        <w:t> language, we have four types of string functions that are used for performing </w:t>
      </w:r>
      <w:r>
        <w:rPr>
          <w:rFonts w:ascii="Calibri" w:hAnsi="Calibri" w:cs="Calibri"/>
          <w:b/>
          <w:color w:val="001A1E"/>
          <w:sz w:val="23"/>
        </w:rPr>
        <w:t>string operations</w:t>
      </w:r>
      <w:r>
        <w:rPr>
          <w:rFonts w:ascii="Calibri" w:hAnsi="Calibri" w:cs="Calibri"/>
          <w:color w:val="001A1E"/>
          <w:sz w:val="23"/>
        </w:rPr>
        <w:t>. They are strlen(), strcpy(), strcat(), strcmp().</w:t>
      </w:r>
      <w:r>
        <w:rPr>
          <w:rFonts w:ascii="Calibri" w:hAnsi="Calibri" w:cs="Calibri"/>
          <w:color w:val="001A1E"/>
          <w:sz w:val="23"/>
        </w:rPr>
        <w:br/>
      </w:r>
      <w:r>
        <w:rPr>
          <w:rFonts w:ascii="Calibri" w:hAnsi="Calibri" w:cs="Calibri"/>
          <w:color w:val="001A1E"/>
          <w:sz w:val="23"/>
        </w:rPr>
        <w:br/>
        <w:t>The function strlen() is used to find the </w:t>
      </w:r>
      <w:r>
        <w:rPr>
          <w:rFonts w:ascii="Calibri" w:hAnsi="Calibri" w:cs="Calibri"/>
          <w:b/>
          <w:color w:val="001A1E"/>
          <w:sz w:val="23"/>
        </w:rPr>
        <w:t>length</w:t>
      </w:r>
      <w:r>
        <w:rPr>
          <w:rFonts w:ascii="Calibri" w:hAnsi="Calibri" w:cs="Calibri"/>
          <w:color w:val="001A1E"/>
          <w:sz w:val="23"/>
        </w:rPr>
        <w:t> of the given string. This function returns only the </w:t>
      </w:r>
      <w:r>
        <w:rPr>
          <w:rFonts w:ascii="Calibri" w:hAnsi="Calibri" w:cs="Calibri"/>
          <w:b/>
          <w:color w:val="001A1E"/>
          <w:sz w:val="23"/>
        </w:rPr>
        <w:t>integer data</w:t>
      </w:r>
      <w:r>
        <w:rPr>
          <w:rFonts w:ascii="Calibri" w:hAnsi="Calibri" w:cs="Calibri"/>
          <w:color w:val="001A1E"/>
          <w:sz w:val="23"/>
        </w:rPr>
        <w:t> (or) </w:t>
      </w:r>
      <w:r>
        <w:rPr>
          <w:rFonts w:ascii="Calibri" w:hAnsi="Calibri" w:cs="Calibri"/>
          <w:b/>
          <w:color w:val="001A1E"/>
          <w:sz w:val="23"/>
        </w:rPr>
        <w:t>numeric data</w:t>
      </w:r>
      <w:r>
        <w:rPr>
          <w:rFonts w:ascii="Calibri" w:hAnsi="Calibri" w:cs="Calibri"/>
          <w:color w:val="001A1E"/>
          <w:sz w:val="23"/>
        </w:rPr>
        <w:t>.</w:t>
      </w:r>
      <w:r>
        <w:rPr>
          <w:rFonts w:ascii="Calibri" w:hAnsi="Calibri" w:cs="Calibri"/>
          <w:color w:val="001A1E"/>
          <w:sz w:val="23"/>
        </w:rPr>
        <w:br/>
      </w:r>
      <w:r>
        <w:rPr>
          <w:rFonts w:ascii="Calibri" w:hAnsi="Calibri" w:cs="Calibri"/>
          <w:color w:val="001A1E"/>
          <w:sz w:val="23"/>
        </w:rPr>
        <w:br/>
        <w:t>The function strlen() counts the number of characters in a given string and returns the integer value.</w:t>
      </w:r>
      <w:r>
        <w:rPr>
          <w:rFonts w:ascii="Calibri" w:hAnsi="Calibri" w:cs="Calibri"/>
          <w:color w:val="001A1E"/>
          <w:sz w:val="23"/>
        </w:rPr>
        <w:br/>
      </w:r>
      <w:r>
        <w:rPr>
          <w:rFonts w:ascii="Calibri" w:hAnsi="Calibri" w:cs="Calibri"/>
          <w:color w:val="001A1E"/>
          <w:sz w:val="23"/>
        </w:rPr>
        <w:br/>
        <w:t>It stops counting the character when </w:t>
      </w:r>
      <w:r>
        <w:rPr>
          <w:rFonts w:ascii="Calibri" w:hAnsi="Calibri" w:cs="Calibri"/>
          <w:b/>
          <w:color w:val="001A1E"/>
          <w:sz w:val="23"/>
        </w:rPr>
        <w:t>NULL</w:t>
      </w:r>
      <w:r>
        <w:rPr>
          <w:rFonts w:ascii="Calibri" w:hAnsi="Calibri" w:cs="Calibri"/>
          <w:color w:val="001A1E"/>
          <w:sz w:val="23"/>
        </w:rPr>
        <w:t> character is found. Because, </w:t>
      </w:r>
      <w:r>
        <w:rPr>
          <w:rFonts w:ascii="Calibri" w:hAnsi="Calibri" w:cs="Calibri"/>
          <w:b/>
          <w:color w:val="001A1E"/>
          <w:sz w:val="23"/>
        </w:rPr>
        <w:t>NULL</w:t>
      </w:r>
      <w:r>
        <w:rPr>
          <w:rFonts w:ascii="Calibri" w:hAnsi="Calibri" w:cs="Calibri"/>
          <w:color w:val="001A1E"/>
          <w:sz w:val="23"/>
        </w:rPr>
        <w:t> character indicates the end of the string in </w:t>
      </w:r>
      <w:r>
        <w:rPr>
          <w:rFonts w:ascii="Calibri" w:hAnsi="Calibri" w:cs="Calibri"/>
          <w:b/>
          <w:color w:val="001A1E"/>
          <w:sz w:val="23"/>
        </w:rPr>
        <w:t>C</w:t>
      </w:r>
      <w:r>
        <w:rPr>
          <w:rFonts w:ascii="Calibri" w:hAnsi="Calibri" w:cs="Calibri"/>
          <w:color w:val="001A1E"/>
          <w:sz w:val="23"/>
        </w:rPr>
        <w:t>.</w:t>
      </w:r>
      <w:r>
        <w:rPr>
          <w:rFonts w:ascii="Calibri" w:hAnsi="Calibri" w:cs="Calibri"/>
          <w:color w:val="001A1E"/>
          <w:sz w:val="23"/>
        </w:rPr>
        <w:br/>
      </w:r>
      <w:r>
        <w:rPr>
          <w:rFonts w:ascii="Calibri" w:hAnsi="Calibri" w:cs="Calibri"/>
          <w:color w:val="001A1E"/>
          <w:sz w:val="23"/>
        </w:rPr>
        <w:br/>
        <w:t>The syntax of strlen() is integer_variable = strlen(string);.</w:t>
      </w:r>
      <w:r>
        <w:rPr>
          <w:rFonts w:ascii="Calibri" w:hAnsi="Calibri" w:cs="Calibri"/>
          <w:color w:val="001A1E"/>
          <w:sz w:val="23"/>
        </w:rPr>
        <w:br/>
      </w:r>
      <w:r>
        <w:rPr>
          <w:rFonts w:ascii="Calibri" w:hAnsi="Calibri" w:cs="Calibri"/>
          <w:color w:val="001A1E"/>
          <w:sz w:val="23"/>
        </w:rPr>
        <w:br/>
        <w:t>Here string is a group of characters, strlen() function finds the </w:t>
      </w:r>
      <w:r>
        <w:rPr>
          <w:rFonts w:ascii="Calibri" w:hAnsi="Calibri" w:cs="Calibri"/>
          <w:b/>
          <w:color w:val="001A1E"/>
          <w:sz w:val="23"/>
        </w:rPr>
        <w:t>length</w:t>
      </w:r>
      <w:r>
        <w:rPr>
          <w:rFonts w:ascii="Calibri" w:hAnsi="Calibri" w:cs="Calibri"/>
          <w:color w:val="001A1E"/>
          <w:sz w:val="23"/>
        </w:rPr>
        <w:t> of the string and the </w:t>
      </w:r>
      <w:r>
        <w:rPr>
          <w:rFonts w:ascii="Calibri" w:hAnsi="Calibri" w:cs="Calibri"/>
          <w:b/>
          <w:color w:val="001A1E"/>
          <w:sz w:val="23"/>
        </w:rPr>
        <w:t>integer</w:t>
      </w:r>
      <w:r>
        <w:rPr>
          <w:rFonts w:ascii="Calibri" w:hAnsi="Calibri" w:cs="Calibri"/>
          <w:color w:val="001A1E"/>
          <w:sz w:val="23"/>
        </w:rPr>
        <w:t> value will be stored in the integer_variable.</w:t>
      </w:r>
      <w:r>
        <w:rPr>
          <w:rFonts w:ascii="Calibri" w:hAnsi="Calibri" w:cs="Calibri"/>
          <w:color w:val="001A1E"/>
          <w:sz w:val="23"/>
        </w:rPr>
        <w:br/>
      </w:r>
      <w:r>
        <w:rPr>
          <w:rFonts w:ascii="Calibri" w:hAnsi="Calibri" w:cs="Calibri"/>
          <w:color w:val="001A1E"/>
          <w:sz w:val="23"/>
        </w:rPr>
        <w:br/>
        <w:t>The string.h header file supports all the string functions in </w:t>
      </w:r>
      <w:r>
        <w:rPr>
          <w:rFonts w:ascii="Calibri" w:hAnsi="Calibri" w:cs="Calibri"/>
          <w:b/>
          <w:color w:val="001A1E"/>
          <w:sz w:val="23"/>
        </w:rPr>
        <w:t>C</w:t>
      </w:r>
      <w:r>
        <w:rPr>
          <w:rFonts w:ascii="Calibri" w:hAnsi="Calibri" w:cs="Calibri"/>
          <w:color w:val="001A1E"/>
          <w:sz w:val="23"/>
        </w:rPr>
        <w:t> language.</w:t>
      </w:r>
      <w:r>
        <w:rPr>
          <w:rFonts w:ascii="Calibri" w:hAnsi="Calibri" w:cs="Calibri"/>
          <w:color w:val="001A1E"/>
          <w:sz w:val="23"/>
        </w:rPr>
        <w:br/>
      </w:r>
      <w:r>
        <w:rPr>
          <w:rFonts w:ascii="Calibri" w:hAnsi="Calibri" w:cs="Calibri"/>
          <w:color w:val="001A1E"/>
          <w:sz w:val="23"/>
        </w:rPr>
        <w:br/>
        <w:t>Fill in the missing code in the below program to find the </w:t>
      </w:r>
      <w:r>
        <w:rPr>
          <w:rFonts w:ascii="Calibri" w:hAnsi="Calibri" w:cs="Calibri"/>
          <w:b/>
          <w:color w:val="001A1E"/>
          <w:sz w:val="23"/>
        </w:rPr>
        <w:t>length</w:t>
      </w:r>
      <w:r>
        <w:rPr>
          <w:rFonts w:ascii="Calibri" w:hAnsi="Calibri" w:cs="Calibri"/>
          <w:color w:val="001A1E"/>
          <w:sz w:val="23"/>
        </w:rPr>
        <w:t> of a string using </w:t>
      </w:r>
      <w:r>
        <w:rPr>
          <w:rFonts w:ascii="Calibri" w:hAnsi="Calibri" w:cs="Calibri"/>
          <w:b/>
          <w:color w:val="001A1E"/>
          <w:sz w:val="23"/>
        </w:rPr>
        <w:t>strlen()</w:t>
      </w:r>
      <w:r>
        <w:rPr>
          <w:rFonts w:ascii="Calibri" w:hAnsi="Calibri" w:cs="Calibri"/>
          <w:color w:val="001A1E"/>
          <w:sz w:val="23"/>
        </w:rPr>
        <w:t> function.</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6167" w:type="dxa"/>
        <w:tblLayout w:type="fixed"/>
        <w:tblCellMar>
          <w:top w:w="28" w:type="dxa"/>
          <w:left w:w="28" w:type="dxa"/>
          <w:bottom w:w="28" w:type="dxa"/>
          <w:right w:w="28" w:type="dxa"/>
        </w:tblCellMar>
        <w:tblLook w:val="04A0"/>
      </w:tblPr>
      <w:tblGrid>
        <w:gridCol w:w="1408"/>
        <w:gridCol w:w="4759"/>
      </w:tblGrid>
      <w:tr w:rsidR="00951C11">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475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NarendraModi</w:t>
            </w:r>
          </w:p>
        </w:tc>
        <w:tc>
          <w:tcPr>
            <w:tcW w:w="475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length of the string NarendraModi is 12</w:t>
            </w:r>
          </w:p>
        </w:tc>
      </w:tr>
    </w:tbl>
    <w:p w:rsidR="00951C11" w:rsidRDefault="003708CD">
      <w:pPr>
        <w:pStyle w:val="BodyText"/>
        <w:rPr>
          <w:rFonts w:hint="eastAsia"/>
        </w:rPr>
      </w:pPr>
      <w:r>
        <w:rPr>
          <w:noProof/>
          <w:lang w:eastAsia="en-US" w:bidi="ar-SA"/>
        </w:rPr>
        <w:lastRenderedPageBreak/>
        <w:drawing>
          <wp:inline distT="0" distB="0" distL="114300" distR="114300">
            <wp:extent cx="5939790" cy="5046980"/>
            <wp:effectExtent l="0" t="0" r="3810" b="12700"/>
            <wp:docPr id="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5"/>
                    <pic:cNvPicPr>
                      <a:picLocks noChangeAspect="1"/>
                    </pic:cNvPicPr>
                  </pic:nvPicPr>
                  <pic:blipFill>
                    <a:blip r:embed="rId56"/>
                    <a:stretch>
                      <a:fillRect/>
                    </a:stretch>
                  </pic:blipFill>
                  <pic:spPr>
                    <a:xfrm>
                      <a:off x="0" y="0"/>
                      <a:ext cx="5939790" cy="5046980"/>
                    </a:xfrm>
                    <a:prstGeom prst="rect">
                      <a:avLst/>
                    </a:prstGeom>
                    <a:noFill/>
                    <a:ln>
                      <a:noFill/>
                    </a:ln>
                  </pic:spPr>
                </pic:pic>
              </a:graphicData>
            </a:graphic>
          </wp:inline>
        </w:drawing>
      </w:r>
    </w:p>
    <w:p w:rsidR="00951C11" w:rsidRDefault="003708CD">
      <w:pPr>
        <w:pStyle w:val="BodyText"/>
        <w:rPr>
          <w:rFonts w:hint="eastAsia"/>
        </w:rPr>
      </w:pPr>
      <w:r>
        <w:t>Ouptut:</w:t>
      </w:r>
    </w:p>
    <w:p w:rsidR="00951C11" w:rsidRDefault="003708CD">
      <w:pPr>
        <w:pStyle w:val="BodyText"/>
        <w:rPr>
          <w:rFonts w:hint="eastAsia"/>
        </w:rPr>
      </w:pPr>
      <w:r>
        <w:rPr>
          <w:noProof/>
          <w:lang w:eastAsia="en-US" w:bidi="ar-SA"/>
        </w:rPr>
        <w:drawing>
          <wp:inline distT="0" distB="0" distL="0" distR="0">
            <wp:extent cx="5934075" cy="81915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noChangeArrowheads="1"/>
                    </pic:cNvPicPr>
                  </pic:nvPicPr>
                  <pic:blipFill>
                    <a:blip r:embed="rId57"/>
                    <a:stretch>
                      <a:fillRect/>
                    </a:stretch>
                  </pic:blipFill>
                  <pic:spPr>
                    <a:xfrm>
                      <a:off x="0" y="0"/>
                      <a:ext cx="5934075" cy="819150"/>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Q2) </w:t>
      </w:r>
      <w:r>
        <w:rPr>
          <w:rFonts w:ascii="Calibri" w:hAnsi="Calibri" w:cs="Calibri"/>
          <w:color w:val="001A1E"/>
          <w:sz w:val="23"/>
        </w:rPr>
        <w:t>The function strcpy() is used to </w:t>
      </w:r>
      <w:r>
        <w:rPr>
          <w:rFonts w:ascii="Calibri" w:hAnsi="Calibri" w:cs="Calibri"/>
          <w:b/>
          <w:color w:val="001A1E"/>
          <w:sz w:val="23"/>
        </w:rPr>
        <w:t>copy</w:t>
      </w:r>
      <w:r>
        <w:rPr>
          <w:rFonts w:ascii="Calibri" w:hAnsi="Calibri" w:cs="Calibri"/>
          <w:color w:val="001A1E"/>
          <w:sz w:val="23"/>
        </w:rPr>
        <w:t> one string into another string including the NULL character (terminator char '\0').</w:t>
      </w:r>
      <w:r>
        <w:rPr>
          <w:rFonts w:ascii="Calibri" w:hAnsi="Calibri" w:cs="Calibri"/>
          <w:color w:val="001A1E"/>
          <w:sz w:val="23"/>
        </w:rPr>
        <w:br/>
      </w:r>
      <w:r>
        <w:rPr>
          <w:rFonts w:ascii="Calibri" w:hAnsi="Calibri" w:cs="Calibri"/>
          <w:color w:val="001A1E"/>
          <w:sz w:val="23"/>
        </w:rPr>
        <w:br/>
        <w:t>The syntax of strcpy( ) is strcpy(string1, string2);.</w:t>
      </w:r>
      <w:r>
        <w:rPr>
          <w:rFonts w:ascii="Calibri" w:hAnsi="Calibri" w:cs="Calibri"/>
          <w:color w:val="001A1E"/>
          <w:sz w:val="23"/>
        </w:rPr>
        <w:br/>
      </w:r>
      <w:r>
        <w:rPr>
          <w:rFonts w:ascii="Calibri" w:hAnsi="Calibri" w:cs="Calibri"/>
          <w:color w:val="001A1E"/>
          <w:sz w:val="23"/>
        </w:rPr>
        <w:br/>
        <w:t>Where string1, string2 are two strings and the string2 is copied into string1. In this case the copied string is available in string1 and both strings contains the same data.</w:t>
      </w:r>
      <w:r>
        <w:rPr>
          <w:rFonts w:ascii="Calibri" w:hAnsi="Calibri" w:cs="Calibri"/>
          <w:color w:val="001A1E"/>
          <w:sz w:val="23"/>
        </w:rPr>
        <w:br/>
      </w:r>
      <w:r>
        <w:rPr>
          <w:rFonts w:ascii="Calibri" w:hAnsi="Calibri" w:cs="Calibri"/>
          <w:color w:val="001A1E"/>
          <w:sz w:val="23"/>
        </w:rPr>
        <w:br/>
        <w:t>If the length of string1 is less than the length of string2 then entire string2 value will not be copied into string1.</w:t>
      </w:r>
      <w:r>
        <w:rPr>
          <w:rFonts w:ascii="Calibri" w:hAnsi="Calibri" w:cs="Calibri"/>
          <w:color w:val="001A1E"/>
          <w:sz w:val="23"/>
        </w:rPr>
        <w:br/>
      </w:r>
      <w:r>
        <w:rPr>
          <w:rFonts w:ascii="Calibri" w:hAnsi="Calibri" w:cs="Calibri"/>
          <w:color w:val="001A1E"/>
          <w:sz w:val="23"/>
        </w:rPr>
        <w:br/>
        <w:t>For example, consider the length of string1 is </w:t>
      </w:r>
      <w:r>
        <w:rPr>
          <w:rFonts w:ascii="Calibri" w:hAnsi="Calibri" w:cs="Calibri"/>
          <w:b/>
          <w:color w:val="001A1E"/>
          <w:sz w:val="23"/>
        </w:rPr>
        <w:t>20</w:t>
      </w:r>
      <w:r>
        <w:rPr>
          <w:rFonts w:ascii="Calibri" w:hAnsi="Calibri" w:cs="Calibri"/>
          <w:color w:val="001A1E"/>
          <w:sz w:val="23"/>
        </w:rPr>
        <w:t> and the length of string2 is </w:t>
      </w:r>
      <w:r>
        <w:rPr>
          <w:rFonts w:ascii="Calibri" w:hAnsi="Calibri" w:cs="Calibri"/>
          <w:b/>
          <w:color w:val="001A1E"/>
          <w:sz w:val="23"/>
        </w:rPr>
        <w:t>30</w:t>
      </w:r>
      <w:r>
        <w:rPr>
          <w:rFonts w:ascii="Calibri" w:hAnsi="Calibri" w:cs="Calibri"/>
          <w:color w:val="001A1E"/>
          <w:sz w:val="23"/>
        </w:rPr>
        <w:t>. Then, only the first </w:t>
      </w:r>
      <w:r>
        <w:rPr>
          <w:rFonts w:ascii="Calibri" w:hAnsi="Calibri" w:cs="Calibri"/>
          <w:b/>
          <w:color w:val="001A1E"/>
          <w:sz w:val="23"/>
        </w:rPr>
        <w:t>20</w:t>
      </w:r>
      <w:r>
        <w:rPr>
          <w:rFonts w:ascii="Calibri" w:hAnsi="Calibri" w:cs="Calibri"/>
          <w:color w:val="001A1E"/>
          <w:sz w:val="23"/>
        </w:rPr>
        <w:t> characters from string2 will be copied into string1, the remaining </w:t>
      </w:r>
      <w:r>
        <w:rPr>
          <w:rFonts w:ascii="Calibri" w:hAnsi="Calibri" w:cs="Calibri"/>
          <w:b/>
          <w:color w:val="001A1E"/>
          <w:sz w:val="23"/>
        </w:rPr>
        <w:t>10</w:t>
      </w:r>
      <w:r>
        <w:rPr>
          <w:rFonts w:ascii="Calibri" w:hAnsi="Calibri" w:cs="Calibri"/>
          <w:color w:val="001A1E"/>
          <w:sz w:val="23"/>
        </w:rPr>
        <w:t> characters will not be copied and will be </w:t>
      </w:r>
      <w:r>
        <w:rPr>
          <w:rFonts w:ascii="Calibri" w:hAnsi="Calibri" w:cs="Calibri"/>
          <w:b/>
          <w:color w:val="001A1E"/>
          <w:sz w:val="23"/>
        </w:rPr>
        <w:t>truncated</w:t>
      </w:r>
      <w:r>
        <w:rPr>
          <w:rFonts w:ascii="Calibri" w:hAnsi="Calibri" w:cs="Calibri"/>
          <w:color w:val="001A1E"/>
          <w:sz w:val="23"/>
        </w:rPr>
        <w:t>.</w:t>
      </w:r>
      <w:r>
        <w:rPr>
          <w:rFonts w:ascii="Calibri" w:hAnsi="Calibri" w:cs="Calibri"/>
          <w:color w:val="001A1E"/>
          <w:sz w:val="23"/>
        </w:rPr>
        <w:br/>
      </w:r>
      <w:r>
        <w:rPr>
          <w:rFonts w:ascii="Calibri" w:hAnsi="Calibri" w:cs="Calibri"/>
          <w:color w:val="001A1E"/>
          <w:sz w:val="23"/>
        </w:rPr>
        <w:br/>
        <w:t>Understand and retype the below code which demonstrates the usage of </w:t>
      </w:r>
      <w:r>
        <w:rPr>
          <w:rFonts w:ascii="Calibri" w:hAnsi="Calibri" w:cs="Calibri"/>
          <w:b/>
          <w:color w:val="001A1E"/>
          <w:sz w:val="23"/>
        </w:rPr>
        <w:t>strcpy()</w:t>
      </w:r>
      <w:r>
        <w:rPr>
          <w:rFonts w:ascii="Calibri" w:hAnsi="Calibri" w:cs="Calibri"/>
          <w:color w:val="001A1E"/>
          <w:sz w:val="23"/>
        </w:rPr>
        <w:t> function.</w:t>
      </w:r>
    </w:p>
    <w:p w:rsidR="00951C11" w:rsidRDefault="003708CD">
      <w:pPr>
        <w:pStyle w:val="BodyText"/>
        <w:spacing w:after="0"/>
        <w:rPr>
          <w:rFonts w:ascii="Calibri" w:hAnsi="Calibri" w:cs="Calibri"/>
          <w:color w:val="001A1E"/>
          <w:sz w:val="23"/>
        </w:rPr>
      </w:pPr>
      <w:r>
        <w:rPr>
          <w:rFonts w:ascii="Calibri" w:hAnsi="Calibri" w:cs="Calibri"/>
          <w:color w:val="001A1E"/>
          <w:sz w:val="23"/>
        </w:rPr>
        <w:t>#include &lt;stdio.h&gt;</w:t>
      </w:r>
    </w:p>
    <w:p w:rsidR="00951C11" w:rsidRDefault="003708CD">
      <w:pPr>
        <w:pStyle w:val="BodyText"/>
        <w:spacing w:after="0"/>
        <w:rPr>
          <w:rFonts w:ascii="Calibri" w:hAnsi="Calibri" w:cs="Calibri"/>
          <w:color w:val="001A1E"/>
          <w:sz w:val="23"/>
        </w:rPr>
      </w:pPr>
      <w:r>
        <w:rPr>
          <w:rFonts w:ascii="Calibri" w:hAnsi="Calibri" w:cs="Calibri"/>
          <w:color w:val="001A1E"/>
          <w:sz w:val="23"/>
        </w:rPr>
        <w:t>#include &lt;string.h&gt;</w:t>
      </w:r>
    </w:p>
    <w:p w:rsidR="00951C11" w:rsidRDefault="00951C11">
      <w:pPr>
        <w:pStyle w:val="BodyText"/>
        <w:spacing w:after="0"/>
        <w:rPr>
          <w:rFonts w:ascii="Calibri" w:hAnsi="Calibri" w:cs="Calibri"/>
        </w:rPr>
      </w:pPr>
    </w:p>
    <w:p w:rsidR="00951C11" w:rsidRDefault="003708CD">
      <w:pPr>
        <w:pStyle w:val="BodyText"/>
        <w:spacing w:after="0"/>
        <w:rPr>
          <w:rFonts w:ascii="Calibri" w:hAnsi="Calibri" w:cs="Calibri"/>
          <w:color w:val="001A1E"/>
          <w:sz w:val="23"/>
        </w:rPr>
      </w:pPr>
      <w:r>
        <w:rPr>
          <w:rFonts w:ascii="Calibri" w:hAnsi="Calibri" w:cs="Calibri"/>
          <w:color w:val="001A1E"/>
          <w:sz w:val="23"/>
        </w:rPr>
        <w:t>int main() </w:t>
      </w:r>
    </w:p>
    <w:p w:rsidR="00951C11" w:rsidRDefault="003708CD">
      <w:pPr>
        <w:pStyle w:val="BodyText"/>
        <w:spacing w:after="0"/>
        <w:rPr>
          <w:rFonts w:ascii="Calibri" w:hAnsi="Calibri" w:cs="Calibri"/>
          <w:color w:val="001A1E"/>
          <w:sz w:val="23"/>
        </w:rPr>
      </w:pPr>
      <w:r>
        <w:rPr>
          <w:rFonts w:ascii="Calibri" w:hAnsi="Calibri" w:cs="Calibri"/>
          <w:color w:val="001A1E"/>
          <w:sz w:val="23"/>
        </w:rPr>
        <w:t>{</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char str1[20], str2[20];</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scanf("%s", str2);</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strcpy(str1, str2);</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printf("The copied string = %s", str1);</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return 0;</w:t>
      </w:r>
    </w:p>
    <w:p w:rsidR="00951C11" w:rsidRDefault="003708CD">
      <w:pPr>
        <w:pStyle w:val="BodyText"/>
        <w:spacing w:after="0"/>
        <w:rPr>
          <w:rFonts w:ascii="Calibri" w:hAnsi="Calibri" w:cs="Calibri"/>
          <w:color w:val="001A1E"/>
          <w:sz w:val="23"/>
        </w:rPr>
      </w:pPr>
      <w:r>
        <w:rPr>
          <w:rFonts w:ascii="Calibri" w:hAnsi="Calibri" w:cs="Calibri"/>
          <w:color w:val="001A1E"/>
          <w:sz w:val="23"/>
        </w:rPr>
        <w: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418" w:type="dxa"/>
        <w:tblLayout w:type="fixed"/>
        <w:tblCellMar>
          <w:top w:w="28" w:type="dxa"/>
          <w:left w:w="28" w:type="dxa"/>
          <w:bottom w:w="28" w:type="dxa"/>
          <w:right w:w="28" w:type="dxa"/>
        </w:tblCellMar>
        <w:tblLook w:val="04A0"/>
      </w:tblPr>
      <w:tblGrid>
        <w:gridCol w:w="695"/>
        <w:gridCol w:w="2723"/>
      </w:tblGrid>
      <w:tr w:rsidR="00951C11">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272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Rose</w:t>
            </w:r>
          </w:p>
        </w:tc>
        <w:tc>
          <w:tcPr>
            <w:tcW w:w="272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copied string = Rose</w:t>
            </w:r>
          </w:p>
        </w:tc>
      </w:tr>
    </w:tbl>
    <w:p w:rsidR="00951C11" w:rsidRDefault="003708CD">
      <w:pPr>
        <w:pStyle w:val="BodyText"/>
        <w:rPr>
          <w:rFonts w:hint="eastAsia"/>
        </w:rPr>
      </w:pPr>
      <w:r>
        <w:rPr>
          <w:noProof/>
          <w:lang w:eastAsia="en-US" w:bidi="ar-SA"/>
        </w:rPr>
        <w:lastRenderedPageBreak/>
        <w:drawing>
          <wp:inline distT="0" distB="0" distL="114300" distR="114300">
            <wp:extent cx="5938520" cy="3602990"/>
            <wp:effectExtent l="0" t="0" r="5080" b="8890"/>
            <wp:docPr id="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6"/>
                    <pic:cNvPicPr>
                      <a:picLocks noChangeAspect="1"/>
                    </pic:cNvPicPr>
                  </pic:nvPicPr>
                  <pic:blipFill>
                    <a:blip r:embed="rId58"/>
                    <a:stretch>
                      <a:fillRect/>
                    </a:stretch>
                  </pic:blipFill>
                  <pic:spPr>
                    <a:xfrm>
                      <a:off x="0" y="0"/>
                      <a:ext cx="5938520" cy="3602990"/>
                    </a:xfrm>
                    <a:prstGeom prst="rect">
                      <a:avLst/>
                    </a:prstGeom>
                    <a:noFill/>
                    <a:ln>
                      <a:noFill/>
                    </a:ln>
                  </pic:spPr>
                </pic:pic>
              </a:graphicData>
            </a:graphic>
          </wp:inline>
        </w:drawing>
      </w:r>
    </w:p>
    <w:p w:rsidR="00951C11" w:rsidRDefault="003708CD">
      <w:pPr>
        <w:pStyle w:val="BodyText"/>
        <w:rPr>
          <w:rFonts w:hint="eastAsia"/>
        </w:rPr>
      </w:pPr>
      <w:r>
        <w:t>Ouptut:</w:t>
      </w:r>
    </w:p>
    <w:p w:rsidR="00951C11" w:rsidRDefault="003708CD">
      <w:pPr>
        <w:pStyle w:val="BodyText"/>
        <w:rPr>
          <w:rFonts w:hint="eastAsia"/>
        </w:rPr>
      </w:pPr>
      <w:r>
        <w:rPr>
          <w:rFonts w:hint="eastAsia"/>
          <w:noProof/>
          <w:lang w:eastAsia="en-US" w:bidi="ar-SA"/>
        </w:rPr>
        <w:drawing>
          <wp:inline distT="0" distB="0" distL="0" distR="0">
            <wp:extent cx="4523740" cy="101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3740" cy="1012190"/>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Q3) </w:t>
      </w:r>
      <w:r>
        <w:rPr>
          <w:rFonts w:ascii="Calibri" w:hAnsi="Calibri" w:cs="Calibri"/>
          <w:color w:val="001A1E"/>
          <w:sz w:val="23"/>
        </w:rPr>
        <w:t>The function strcat() is used to concatenate two strings into a single string.</w:t>
      </w:r>
      <w:r>
        <w:rPr>
          <w:rFonts w:ascii="Calibri" w:hAnsi="Calibri" w:cs="Calibri"/>
          <w:color w:val="001A1E"/>
          <w:sz w:val="23"/>
        </w:rPr>
        <w:br/>
      </w:r>
      <w:r>
        <w:rPr>
          <w:rFonts w:ascii="Calibri" w:hAnsi="Calibri" w:cs="Calibri"/>
          <w:color w:val="001A1E"/>
          <w:sz w:val="23"/>
        </w:rPr>
        <w:br/>
        <w:t>The syntax of strcat() is strcat(string1, string2);.</w:t>
      </w:r>
      <w:r>
        <w:rPr>
          <w:rFonts w:ascii="Calibri" w:hAnsi="Calibri" w:cs="Calibri"/>
          <w:color w:val="001A1E"/>
          <w:sz w:val="23"/>
        </w:rPr>
        <w:br/>
      </w:r>
      <w:r>
        <w:rPr>
          <w:rFonts w:ascii="Calibri" w:hAnsi="Calibri" w:cs="Calibri"/>
          <w:color w:val="001A1E"/>
          <w:sz w:val="23"/>
        </w:rPr>
        <w:br/>
        <w:t>where string1, string2 are two different strings. Here string2 is concatenated with string1, and the </w:t>
      </w:r>
      <w:r>
        <w:rPr>
          <w:rFonts w:ascii="Calibri" w:hAnsi="Calibri" w:cs="Calibri"/>
          <w:b/>
          <w:color w:val="001A1E"/>
          <w:sz w:val="23"/>
        </w:rPr>
        <w:t>concatenated string</w:t>
      </w:r>
      <w:r>
        <w:rPr>
          <w:rFonts w:ascii="Calibri" w:hAnsi="Calibri" w:cs="Calibri"/>
          <w:color w:val="001A1E"/>
          <w:sz w:val="23"/>
        </w:rPr>
        <w:t> is stored in string1.</w:t>
      </w:r>
      <w:r>
        <w:rPr>
          <w:rFonts w:ascii="Calibri" w:hAnsi="Calibri" w:cs="Calibri"/>
          <w:color w:val="001A1E"/>
          <w:sz w:val="23"/>
        </w:rPr>
        <w:br/>
      </w:r>
      <w:r>
        <w:rPr>
          <w:rFonts w:ascii="Calibri" w:hAnsi="Calibri" w:cs="Calibri"/>
          <w:color w:val="001A1E"/>
          <w:sz w:val="23"/>
        </w:rPr>
        <w:br/>
        <w:t>In strcat() operation, </w:t>
      </w:r>
      <w:r>
        <w:rPr>
          <w:rFonts w:ascii="Calibri" w:hAnsi="Calibri" w:cs="Calibri"/>
          <w:b/>
          <w:color w:val="001A1E"/>
          <w:sz w:val="23"/>
        </w:rPr>
        <w:t>NULL character ('\0')</w:t>
      </w:r>
      <w:r>
        <w:rPr>
          <w:rFonts w:ascii="Calibri" w:hAnsi="Calibri" w:cs="Calibri"/>
          <w:color w:val="001A1E"/>
          <w:sz w:val="23"/>
        </w:rPr>
        <w:t> of string1 is </w:t>
      </w:r>
      <w:r>
        <w:rPr>
          <w:rFonts w:ascii="Calibri" w:hAnsi="Calibri" w:cs="Calibri"/>
          <w:b/>
          <w:color w:val="001A1E"/>
          <w:sz w:val="23"/>
        </w:rPr>
        <w:t>overwritten</w:t>
      </w:r>
      <w:r>
        <w:rPr>
          <w:rFonts w:ascii="Calibri" w:hAnsi="Calibri" w:cs="Calibri"/>
          <w:color w:val="001A1E"/>
          <w:sz w:val="23"/>
        </w:rPr>
        <w:t> by first character of string2 and </w:t>
      </w:r>
      <w:r>
        <w:rPr>
          <w:rFonts w:ascii="Calibri" w:hAnsi="Calibri" w:cs="Calibri"/>
          <w:b/>
          <w:color w:val="001A1E"/>
          <w:sz w:val="23"/>
        </w:rPr>
        <w:t>NULL character ('\0')</w:t>
      </w:r>
      <w:r>
        <w:rPr>
          <w:rFonts w:ascii="Calibri" w:hAnsi="Calibri" w:cs="Calibri"/>
          <w:color w:val="001A1E"/>
          <w:sz w:val="23"/>
        </w:rPr>
        <w:t> is appended (added) at the end of </w:t>
      </w:r>
      <w:r>
        <w:rPr>
          <w:rFonts w:ascii="Calibri" w:hAnsi="Calibri" w:cs="Calibri"/>
          <w:b/>
          <w:color w:val="001A1E"/>
          <w:sz w:val="23"/>
        </w:rPr>
        <w:t>new</w:t>
      </w:r>
      <w:r>
        <w:rPr>
          <w:rFonts w:ascii="Calibri" w:hAnsi="Calibri" w:cs="Calibri"/>
          <w:color w:val="001A1E"/>
          <w:sz w:val="23"/>
        </w:rPr>
        <w:t> string1 which is created after strcat() operation.</w:t>
      </w:r>
      <w:r>
        <w:rPr>
          <w:rFonts w:ascii="Calibri" w:hAnsi="Calibri" w:cs="Calibri"/>
          <w:color w:val="001A1E"/>
          <w:sz w:val="23"/>
        </w:rPr>
        <w:br/>
      </w:r>
      <w:r>
        <w:rPr>
          <w:rFonts w:ascii="Calibri" w:hAnsi="Calibri" w:cs="Calibri"/>
          <w:color w:val="001A1E"/>
          <w:sz w:val="23"/>
        </w:rPr>
        <w:br/>
        <w:t>Fill the missing code in the below program to display the </w:t>
      </w:r>
      <w:r>
        <w:rPr>
          <w:rFonts w:ascii="Calibri" w:hAnsi="Calibri" w:cs="Calibri"/>
          <w:b/>
          <w:color w:val="001A1E"/>
          <w:sz w:val="23"/>
        </w:rPr>
        <w:t>concatenated</w:t>
      </w:r>
      <w:r>
        <w:rPr>
          <w:rFonts w:ascii="Calibri" w:hAnsi="Calibri" w:cs="Calibri"/>
          <w:color w:val="001A1E"/>
          <w:sz w:val="23"/>
        </w:rPr>
        <w:t> string using </w:t>
      </w:r>
      <w:r>
        <w:rPr>
          <w:rFonts w:ascii="Calibri" w:hAnsi="Calibri" w:cs="Calibri"/>
          <w:b/>
          <w:color w:val="001A1E"/>
          <w:sz w:val="23"/>
        </w:rPr>
        <w:t>strcat()</w:t>
      </w:r>
      <w:r>
        <w:rPr>
          <w:rFonts w:ascii="Calibri" w:hAnsi="Calibri" w:cs="Calibri"/>
          <w:color w:val="001A1E"/>
          <w:sz w:val="23"/>
        </w:rPr>
        <w:t> function.</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2094" w:type="dxa"/>
        <w:tblLayout w:type="fixed"/>
        <w:tblCellMar>
          <w:top w:w="28" w:type="dxa"/>
          <w:left w:w="28" w:type="dxa"/>
          <w:bottom w:w="28" w:type="dxa"/>
          <w:right w:w="28" w:type="dxa"/>
        </w:tblCellMar>
        <w:tblLook w:val="04A0"/>
      </w:tblPr>
      <w:tblGrid>
        <w:gridCol w:w="871"/>
        <w:gridCol w:w="1223"/>
      </w:tblGrid>
      <w:tr w:rsidR="00951C11">
        <w:trPr>
          <w:tblHeader/>
        </w:trPr>
        <w:tc>
          <w:tcPr>
            <w:tcW w:w="871"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122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871"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REC</w:t>
            </w:r>
          </w:p>
          <w:p w:rsidR="00951C11" w:rsidRDefault="003708CD">
            <w:pPr>
              <w:pStyle w:val="PreformattedText"/>
              <w:rPr>
                <w:rFonts w:ascii="Calibri" w:eastAsia="courier;monospace" w:hAnsi="Calibri" w:cs="Calibri"/>
              </w:rPr>
            </w:pPr>
            <w:r>
              <w:rPr>
                <w:rFonts w:ascii="Calibri" w:hAnsi="Calibri" w:cs="Calibri"/>
                <w:color w:val="1D2125"/>
              </w:rPr>
              <w:t>Chennai</w:t>
            </w:r>
          </w:p>
        </w:tc>
        <w:tc>
          <w:tcPr>
            <w:tcW w:w="122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RECChennai</w:t>
            </w:r>
          </w:p>
        </w:tc>
      </w:tr>
    </w:tbl>
    <w:p w:rsidR="00951C11" w:rsidRDefault="003708CD">
      <w:pPr>
        <w:pStyle w:val="BodyText"/>
        <w:rPr>
          <w:rFonts w:hint="eastAsia"/>
        </w:rPr>
      </w:pPr>
      <w:r>
        <w:rPr>
          <w:noProof/>
          <w:lang w:eastAsia="en-US" w:bidi="ar-SA"/>
        </w:rPr>
        <w:drawing>
          <wp:inline distT="0" distB="0" distL="114300" distR="114300">
            <wp:extent cx="5935980" cy="3750945"/>
            <wp:effectExtent l="0" t="0" r="7620" b="13335"/>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8"/>
                    <pic:cNvPicPr>
                      <a:picLocks noChangeAspect="1"/>
                    </pic:cNvPicPr>
                  </pic:nvPicPr>
                  <pic:blipFill>
                    <a:blip r:embed="rId60"/>
                    <a:stretch>
                      <a:fillRect/>
                    </a:stretch>
                  </pic:blipFill>
                  <pic:spPr>
                    <a:xfrm>
                      <a:off x="0" y="0"/>
                      <a:ext cx="5935980" cy="375094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Q4) </w:t>
      </w:r>
      <w:r>
        <w:rPr>
          <w:rFonts w:ascii="Calibri" w:hAnsi="Calibri" w:cs="Calibri"/>
          <w:color w:val="001A1E"/>
          <w:sz w:val="23"/>
        </w:rPr>
        <w:t>The function strcmp() is used for comparison of two strings and it always returns the numeric data. This function compares strings character by character using their ASCII values.</w:t>
      </w:r>
      <w:r>
        <w:rPr>
          <w:rFonts w:ascii="Calibri" w:hAnsi="Calibri" w:cs="Calibri"/>
          <w:color w:val="001A1E"/>
          <w:sz w:val="23"/>
        </w:rPr>
        <w:br/>
      </w:r>
      <w:r>
        <w:rPr>
          <w:rFonts w:ascii="Calibri" w:hAnsi="Calibri" w:cs="Calibri"/>
          <w:color w:val="001A1E"/>
          <w:sz w:val="23"/>
        </w:rPr>
        <w:br/>
        <w:t>The syntax of strcmp() is variable_name = strcmp (string1, string2);.</w:t>
      </w:r>
      <w:r>
        <w:rPr>
          <w:rFonts w:ascii="Calibri" w:hAnsi="Calibri" w:cs="Calibri"/>
          <w:color w:val="001A1E"/>
          <w:sz w:val="23"/>
        </w:rPr>
        <w:br/>
      </w:r>
      <w:r>
        <w:rPr>
          <w:rFonts w:ascii="Calibri" w:hAnsi="Calibri" w:cs="Calibri"/>
          <w:color w:val="001A1E"/>
          <w:sz w:val="23"/>
        </w:rPr>
        <w:br/>
        <w:t>Where string1, string2 are two strings and the variable is of </w:t>
      </w:r>
      <w:r>
        <w:rPr>
          <w:rFonts w:ascii="Calibri" w:hAnsi="Calibri" w:cs="Calibri"/>
          <w:b/>
          <w:color w:val="001A1E"/>
          <w:sz w:val="23"/>
        </w:rPr>
        <w:t>integer</w:t>
      </w:r>
      <w:r>
        <w:rPr>
          <w:rFonts w:ascii="Calibri" w:hAnsi="Calibri" w:cs="Calibri"/>
          <w:color w:val="001A1E"/>
          <w:sz w:val="23"/>
        </w:rPr>
        <w:t> datatype.</w:t>
      </w:r>
      <w:r>
        <w:rPr>
          <w:rFonts w:ascii="Calibri" w:hAnsi="Calibri" w:cs="Calibri"/>
          <w:color w:val="001A1E"/>
          <w:sz w:val="23"/>
        </w:rPr>
        <w:br/>
      </w:r>
      <w:r>
        <w:rPr>
          <w:rFonts w:ascii="Calibri" w:hAnsi="Calibri" w:cs="Calibri"/>
          <w:color w:val="001A1E"/>
          <w:sz w:val="23"/>
        </w:rPr>
        <w:br/>
        <w:t>The comparison of two strings is dependent on the </w:t>
      </w:r>
      <w:r>
        <w:rPr>
          <w:rFonts w:ascii="Calibri" w:hAnsi="Calibri" w:cs="Calibri"/>
          <w:b/>
          <w:color w:val="001A1E"/>
          <w:sz w:val="23"/>
        </w:rPr>
        <w:t>alphabets (characters)</w:t>
      </w:r>
      <w:r>
        <w:rPr>
          <w:rFonts w:ascii="Calibri" w:hAnsi="Calibri" w:cs="Calibri"/>
          <w:color w:val="001A1E"/>
          <w:sz w:val="23"/>
        </w:rPr>
        <w:t> and not on the size (length) of the strings.</w:t>
      </w:r>
      <w:r>
        <w:rPr>
          <w:rFonts w:ascii="Calibri" w:hAnsi="Calibri" w:cs="Calibri"/>
          <w:color w:val="001A1E"/>
          <w:sz w:val="23"/>
        </w:rPr>
        <w:br/>
      </w:r>
      <w:r>
        <w:rPr>
          <w:rFonts w:ascii="Calibri" w:hAnsi="Calibri" w:cs="Calibri"/>
          <w:color w:val="001A1E"/>
          <w:sz w:val="23"/>
        </w:rPr>
        <w:br/>
        <w:t>If the function strcmp() returns zero, both strings are </w:t>
      </w:r>
      <w:r>
        <w:rPr>
          <w:rFonts w:ascii="Calibri" w:hAnsi="Calibri" w:cs="Calibri"/>
          <w:b/>
          <w:color w:val="001A1E"/>
          <w:sz w:val="23"/>
        </w:rPr>
        <w:t>equal</w:t>
      </w:r>
      <w:r>
        <w:rPr>
          <w:rFonts w:ascii="Calibri" w:hAnsi="Calibri" w:cs="Calibri"/>
          <w:color w:val="001A1E"/>
          <w:sz w:val="23"/>
        </w:rPr>
        <w:t>.</w:t>
      </w:r>
      <w:r>
        <w:rPr>
          <w:rFonts w:ascii="Calibri" w:hAnsi="Calibri" w:cs="Calibri"/>
          <w:color w:val="001A1E"/>
          <w:sz w:val="23"/>
        </w:rPr>
        <w:br/>
        <w:t>If the function strcmp() returns a value which is less than zero, </w:t>
      </w:r>
      <w:r>
        <w:rPr>
          <w:rFonts w:ascii="Calibri" w:hAnsi="Calibri" w:cs="Calibri"/>
          <w:b/>
          <w:color w:val="001A1E"/>
          <w:sz w:val="23"/>
        </w:rPr>
        <w:t>string2</w:t>
      </w:r>
      <w:r>
        <w:rPr>
          <w:rFonts w:ascii="Calibri" w:hAnsi="Calibri" w:cs="Calibri"/>
          <w:color w:val="001A1E"/>
          <w:sz w:val="23"/>
        </w:rPr>
        <w:t> is higher than </w:t>
      </w:r>
      <w:r>
        <w:rPr>
          <w:rFonts w:ascii="Calibri" w:hAnsi="Calibri" w:cs="Calibri"/>
          <w:b/>
          <w:color w:val="001A1E"/>
          <w:sz w:val="23"/>
        </w:rPr>
        <w:t>string1</w:t>
      </w:r>
      <w:r>
        <w:rPr>
          <w:rFonts w:ascii="Calibri" w:hAnsi="Calibri" w:cs="Calibri"/>
          <w:color w:val="001A1E"/>
          <w:sz w:val="23"/>
        </w:rPr>
        <w:t> (because the </w:t>
      </w:r>
      <w:hyperlink r:id="rId61">
        <w:r>
          <w:rPr>
            <w:rStyle w:val="Hyperlink"/>
            <w:rFonts w:ascii="Calibri" w:hAnsi="Calibri" w:cs="Calibri"/>
            <w:color w:val="0F6CBF"/>
            <w:sz w:val="23"/>
            <w:u w:val="none"/>
          </w:rPr>
          <w:t>ASCII value</w:t>
        </w:r>
      </w:hyperlink>
      <w:r>
        <w:rPr>
          <w:rFonts w:ascii="Calibri" w:hAnsi="Calibri" w:cs="Calibri"/>
          <w:color w:val="001A1E"/>
          <w:sz w:val="23"/>
        </w:rPr>
        <w:t> of first unmatched character of </w:t>
      </w:r>
      <w:r>
        <w:rPr>
          <w:rFonts w:ascii="Calibri" w:hAnsi="Calibri" w:cs="Calibri"/>
          <w:b/>
          <w:color w:val="001A1E"/>
          <w:sz w:val="23"/>
        </w:rPr>
        <w:t>string1</w:t>
      </w:r>
      <w:r>
        <w:rPr>
          <w:rFonts w:ascii="Calibri" w:hAnsi="Calibri" w:cs="Calibri"/>
          <w:color w:val="001A1E"/>
          <w:sz w:val="23"/>
        </w:rPr>
        <w:t> is less than the </w:t>
      </w:r>
      <w:hyperlink r:id="rId62">
        <w:r>
          <w:rPr>
            <w:rStyle w:val="Hyperlink"/>
            <w:rFonts w:ascii="Calibri" w:hAnsi="Calibri" w:cs="Calibri"/>
            <w:color w:val="0F6CBF"/>
            <w:sz w:val="23"/>
            <w:u w:val="none"/>
          </w:rPr>
          <w:t>ASCII value</w:t>
        </w:r>
      </w:hyperlink>
      <w:r>
        <w:rPr>
          <w:rFonts w:ascii="Calibri" w:hAnsi="Calibri" w:cs="Calibri"/>
          <w:color w:val="001A1E"/>
          <w:sz w:val="23"/>
        </w:rPr>
        <w:t> of the corresponding character in </w:t>
      </w:r>
      <w:r>
        <w:rPr>
          <w:rFonts w:ascii="Calibri" w:hAnsi="Calibri" w:cs="Calibri"/>
          <w:b/>
          <w:color w:val="001A1E"/>
          <w:sz w:val="23"/>
        </w:rPr>
        <w:t>string2</w:t>
      </w:r>
      <w:r>
        <w:rPr>
          <w:rFonts w:ascii="Calibri" w:hAnsi="Calibri" w:cs="Calibri"/>
          <w:color w:val="001A1E"/>
          <w:sz w:val="23"/>
        </w:rPr>
        <w:t>)</w:t>
      </w:r>
      <w:r>
        <w:rPr>
          <w:rFonts w:ascii="Calibri" w:hAnsi="Calibri" w:cs="Calibri"/>
          <w:color w:val="001A1E"/>
          <w:sz w:val="23"/>
        </w:rPr>
        <w:br/>
        <w:t>If the function strcmp() returns a value which is greater than zero, </w:t>
      </w:r>
      <w:r>
        <w:rPr>
          <w:rFonts w:ascii="Calibri" w:hAnsi="Calibri" w:cs="Calibri"/>
          <w:b/>
          <w:color w:val="001A1E"/>
          <w:sz w:val="23"/>
        </w:rPr>
        <w:t>string1</w:t>
      </w:r>
      <w:r>
        <w:rPr>
          <w:rFonts w:ascii="Calibri" w:hAnsi="Calibri" w:cs="Calibri"/>
          <w:color w:val="001A1E"/>
          <w:sz w:val="23"/>
        </w:rPr>
        <w:t> is higher than </w:t>
      </w:r>
      <w:r>
        <w:rPr>
          <w:rFonts w:ascii="Calibri" w:hAnsi="Calibri" w:cs="Calibri"/>
          <w:b/>
          <w:color w:val="001A1E"/>
          <w:sz w:val="23"/>
        </w:rPr>
        <w:t>string2</w:t>
      </w:r>
      <w:r>
        <w:rPr>
          <w:rFonts w:ascii="Calibri" w:hAnsi="Calibri" w:cs="Calibri"/>
          <w:color w:val="001A1E"/>
          <w:sz w:val="23"/>
        </w:rPr>
        <w:t> (because the </w:t>
      </w:r>
      <w:hyperlink r:id="rId63">
        <w:r>
          <w:rPr>
            <w:rStyle w:val="Hyperlink"/>
            <w:rFonts w:ascii="Calibri" w:hAnsi="Calibri" w:cs="Calibri"/>
            <w:color w:val="0F6CBF"/>
            <w:sz w:val="23"/>
            <w:u w:val="none"/>
          </w:rPr>
          <w:t>ASCII value</w:t>
        </w:r>
      </w:hyperlink>
      <w:r>
        <w:rPr>
          <w:rFonts w:ascii="Calibri" w:hAnsi="Calibri" w:cs="Calibri"/>
          <w:color w:val="001A1E"/>
          <w:sz w:val="23"/>
        </w:rPr>
        <w:t> of first unmatched character of </w:t>
      </w:r>
      <w:r>
        <w:rPr>
          <w:rFonts w:ascii="Calibri" w:hAnsi="Calibri" w:cs="Calibri"/>
          <w:b/>
          <w:color w:val="001A1E"/>
          <w:sz w:val="23"/>
        </w:rPr>
        <w:t>string1</w:t>
      </w:r>
      <w:r>
        <w:rPr>
          <w:rFonts w:ascii="Calibri" w:hAnsi="Calibri" w:cs="Calibri"/>
          <w:color w:val="001A1E"/>
          <w:sz w:val="23"/>
        </w:rPr>
        <w:t> is greater than the </w:t>
      </w:r>
      <w:hyperlink r:id="rId64">
        <w:r>
          <w:rPr>
            <w:rStyle w:val="Hyperlink"/>
            <w:rFonts w:ascii="Calibri" w:hAnsi="Calibri" w:cs="Calibri"/>
            <w:color w:val="0F6CBF"/>
            <w:sz w:val="23"/>
            <w:u w:val="none"/>
          </w:rPr>
          <w:t>ASCII value</w:t>
        </w:r>
      </w:hyperlink>
      <w:r>
        <w:rPr>
          <w:rFonts w:ascii="Calibri" w:hAnsi="Calibri" w:cs="Calibri"/>
          <w:color w:val="001A1E"/>
          <w:sz w:val="23"/>
        </w:rPr>
        <w:t> of the corresponding character in </w:t>
      </w:r>
      <w:r>
        <w:rPr>
          <w:rFonts w:ascii="Calibri" w:hAnsi="Calibri" w:cs="Calibri"/>
          <w:b/>
          <w:color w:val="001A1E"/>
          <w:sz w:val="23"/>
        </w:rPr>
        <w:t>string2</w:t>
      </w:r>
      <w:r>
        <w:rPr>
          <w:rFonts w:ascii="Calibri" w:hAnsi="Calibri" w:cs="Calibri"/>
          <w:color w:val="001A1E"/>
          <w:sz w:val="23"/>
        </w:rPr>
        <w:t>)</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rPr>
          <w:rFonts w:ascii="Calibri" w:hAnsi="Calibri" w:cs="Calibri"/>
        </w:rPr>
      </w:pPr>
      <w:bookmarkStart w:id="16" w:name="questionText_Copy_3"/>
      <w:bookmarkEnd w:id="16"/>
      <w:r>
        <w:rPr>
          <w:rFonts w:ascii="Calibri" w:hAnsi="Calibri" w:cs="Calibri"/>
        </w:rPr>
        <w:lastRenderedPageBreak/>
        <w:t>Fill the missing code in the below program to compare two strings using </w:t>
      </w:r>
      <w:r>
        <w:rPr>
          <w:rFonts w:ascii="Calibri" w:hAnsi="Calibri" w:cs="Calibri"/>
          <w:b/>
        </w:rPr>
        <w:t>strcmp()</w:t>
      </w:r>
      <w:r>
        <w:rPr>
          <w:rFonts w:ascii="Calibri" w:hAnsi="Calibri" w:cs="Calibri"/>
        </w:rPr>
        <w:t> function.</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hAnsi="Calibri" w:cs="Calibri"/>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8205" w:type="dxa"/>
        <w:tblLayout w:type="fixed"/>
        <w:tblCellMar>
          <w:top w:w="28" w:type="dxa"/>
          <w:left w:w="28" w:type="dxa"/>
          <w:bottom w:w="28" w:type="dxa"/>
          <w:right w:w="28" w:type="dxa"/>
        </w:tblCellMar>
        <w:tblLook w:val="04A0"/>
      </w:tblPr>
      <w:tblGrid>
        <w:gridCol w:w="1408"/>
        <w:gridCol w:w="6797"/>
      </w:tblGrid>
      <w:tr w:rsidR="00951C11">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6797"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NarendraModi</w:t>
            </w:r>
          </w:p>
          <w:p w:rsidR="00951C11" w:rsidRDefault="003708CD">
            <w:pPr>
              <w:pStyle w:val="PreformattedText"/>
              <w:rPr>
                <w:rFonts w:ascii="Calibri" w:eastAsia="courier;monospace" w:hAnsi="Calibri" w:cs="Calibri"/>
              </w:rPr>
            </w:pPr>
            <w:r>
              <w:rPr>
                <w:rFonts w:ascii="Calibri" w:hAnsi="Calibri" w:cs="Calibri"/>
                <w:color w:val="1D2125"/>
              </w:rPr>
              <w:t>narendramodi</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string narendramodi is higher than the string NarendraModi</w:t>
            </w:r>
          </w:p>
        </w:tc>
      </w:tr>
      <w:tr w:rsidR="00951C11">
        <w:tc>
          <w:tcPr>
            <w:tcW w:w="1408"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Krishna</w:t>
            </w:r>
          </w:p>
          <w:p w:rsidR="00951C11" w:rsidRDefault="003708CD">
            <w:pPr>
              <w:pStyle w:val="PreformattedText"/>
              <w:rPr>
                <w:rFonts w:ascii="Calibri" w:eastAsia="courier;monospace" w:hAnsi="Calibri" w:cs="Calibri"/>
              </w:rPr>
            </w:pPr>
            <w:r>
              <w:rPr>
                <w:rFonts w:ascii="Calibri" w:hAnsi="Calibri" w:cs="Calibri"/>
                <w:color w:val="1D2125"/>
              </w:rPr>
              <w:t>Godavari</w:t>
            </w:r>
          </w:p>
        </w:tc>
        <w:tc>
          <w:tcPr>
            <w:tcW w:w="6797"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eastAsia="courier;monospace" w:hAnsi="Calibri" w:cs="Calibri"/>
              </w:rPr>
            </w:pPr>
            <w:r>
              <w:rPr>
                <w:rFonts w:ascii="Calibri" w:hAnsi="Calibri" w:cs="Calibri"/>
                <w:color w:val="1D2125"/>
              </w:rPr>
              <w:t>The string Krishna is higher than the string Godavari</w:t>
            </w:r>
          </w:p>
        </w:tc>
      </w:tr>
      <w:tr w:rsidR="00951C11">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REC</w:t>
            </w:r>
          </w:p>
          <w:p w:rsidR="00951C11" w:rsidRDefault="003708CD">
            <w:pPr>
              <w:pStyle w:val="PreformattedText"/>
              <w:rPr>
                <w:rFonts w:ascii="Calibri" w:eastAsia="courier;monospace" w:hAnsi="Calibri" w:cs="Calibri"/>
              </w:rPr>
            </w:pPr>
            <w:r>
              <w:rPr>
                <w:rFonts w:ascii="Calibri" w:hAnsi="Calibri" w:cs="Calibri"/>
                <w:color w:val="1D2125"/>
              </w:rPr>
              <w:t>REC</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given two strings are equal</w:t>
            </w:r>
          </w:p>
        </w:tc>
      </w:tr>
    </w:tbl>
    <w:p w:rsidR="00951C11" w:rsidRDefault="003708CD">
      <w:pPr>
        <w:pStyle w:val="BodyText"/>
        <w:rPr>
          <w:rFonts w:hint="eastAsia"/>
        </w:rPr>
      </w:pPr>
      <w:r>
        <w:rPr>
          <w:noProof/>
          <w:lang w:eastAsia="en-US" w:bidi="ar-SA"/>
        </w:rPr>
        <w:lastRenderedPageBreak/>
        <w:drawing>
          <wp:inline distT="0" distB="0" distL="114300" distR="114300">
            <wp:extent cx="5939790" cy="3744595"/>
            <wp:effectExtent l="0" t="0" r="3810" b="4445"/>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9"/>
                    <pic:cNvPicPr>
                      <a:picLocks noChangeAspect="1"/>
                    </pic:cNvPicPr>
                  </pic:nvPicPr>
                  <pic:blipFill>
                    <a:blip r:embed="rId65"/>
                    <a:stretch>
                      <a:fillRect/>
                    </a:stretch>
                  </pic:blipFill>
                  <pic:spPr>
                    <a:xfrm>
                      <a:off x="0" y="0"/>
                      <a:ext cx="5939790" cy="3744595"/>
                    </a:xfrm>
                    <a:prstGeom prst="rect">
                      <a:avLst/>
                    </a:prstGeom>
                    <a:noFill/>
                    <a:ln>
                      <a:noFill/>
                    </a:ln>
                  </pic:spPr>
                </pic:pic>
              </a:graphicData>
            </a:graphic>
          </wp:inline>
        </w:drawing>
      </w:r>
    </w:p>
    <w:p w:rsidR="00951C11" w:rsidRDefault="003708CD">
      <w:pPr>
        <w:pStyle w:val="BodyText"/>
        <w:rPr>
          <w:rFonts w:hint="eastAsia"/>
        </w:rPr>
      </w:pPr>
      <w:r>
        <w:t>Ouptut:</w:t>
      </w:r>
    </w:p>
    <w:p w:rsidR="00951C11" w:rsidRDefault="003708CD">
      <w:pPr>
        <w:pStyle w:val="BodyText"/>
        <w:rPr>
          <w:rFonts w:hint="eastAsia"/>
        </w:rPr>
      </w:pPr>
      <w:r>
        <w:rPr>
          <w:rFonts w:hint="eastAsia"/>
          <w:noProof/>
          <w:lang w:eastAsia="en-US" w:bidi="ar-SA"/>
        </w:rPr>
        <w:drawing>
          <wp:inline distT="0" distB="0" distL="0" distR="0">
            <wp:extent cx="5944235" cy="1286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235" cy="1286510"/>
                    </a:xfrm>
                    <a:prstGeom prst="rect">
                      <a:avLst/>
                    </a:prstGeom>
                    <a:noFill/>
                  </pic:spPr>
                </pic:pic>
              </a:graphicData>
            </a:graphic>
          </wp:inline>
        </w:drawing>
      </w:r>
    </w:p>
    <w:sectPr w:rsidR="00951C11" w:rsidSect="00B70B6A">
      <w:type w:val="continuous"/>
      <w:pgSz w:w="12240" w:h="15840"/>
      <w:pgMar w:top="1440" w:right="1440" w:bottom="1440" w:left="1440" w:header="0" w:footer="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199B" w:rsidRDefault="00BC199B">
      <w:pPr>
        <w:rPr>
          <w:rFonts w:hint="eastAsia"/>
        </w:rPr>
      </w:pPr>
      <w:r>
        <w:separator/>
      </w:r>
    </w:p>
  </w:endnote>
  <w:endnote w:type="continuationSeparator" w:id="1">
    <w:p w:rsidR="00BC199B" w:rsidRDefault="00BC199B">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SimSun"/>
    <w:charset w:val="86"/>
    <w:family w:val="roman"/>
    <w:pitch w:val="default"/>
    <w:sig w:usb0="00000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default"/>
    <w:sig w:usb0="00000000" w:usb1="00000000" w:usb2="00000000" w:usb3="00000000" w:csb0="00000000" w:csb1="00000000"/>
  </w:font>
  <w:font w:name="NSimSun">
    <w:panose1 w:val="02010609030101010101"/>
    <w:charset w:val="86"/>
    <w:family w:val="modern"/>
    <w:pitch w:val="fixed"/>
    <w:sig w:usb0="00000203" w:usb1="288F0000" w:usb2="00000016" w:usb3="00000000" w:csb0="00040001" w:csb1="00000000"/>
  </w:font>
  <w:font w:name="Lucida Sans">
    <w:altName w:val="Lucida Sans Unicode"/>
    <w:panose1 w:val="020B0602030504020204"/>
    <w:charset w:val="00"/>
    <w:family w:val="swiss"/>
    <w:pitch w:val="variable"/>
    <w:sig w:usb0="00000003" w:usb1="00000000" w:usb2="00000000" w:usb3="00000000" w:csb0="00000001" w:csb1="00000000"/>
  </w:font>
  <w:font w:name="Aptos Display">
    <w:altName w:val="Segoe Print"/>
    <w:charset w:val="00"/>
    <w:family w:val="roman"/>
    <w:pitch w:val="default"/>
    <w:sig w:usb0="00000000" w:usb1="00000000" w:usb2="00000000" w:usb3="00000000" w:csb0="00000000" w:csb1="00000000"/>
  </w:font>
  <w:font w:name="SimHei">
    <w:altName w:val="黑体"/>
    <w:panose1 w:val="02010600030101010101"/>
    <w:charset w:val="86"/>
    <w:family w:val="modern"/>
    <w:notTrueType/>
    <w:pitch w:val="fixed"/>
    <w:sig w:usb0="00000001" w:usb1="080E0000" w:usb2="00000010" w:usb3="00000000" w:csb0="00040000" w:csb1="00000000"/>
  </w:font>
  <w:font w:name="OpenSymbol">
    <w:altName w:val="Segoe Print"/>
    <w:charset w:val="02"/>
    <w:family w:val="auto"/>
    <w:pitch w:val="default"/>
    <w:sig w:usb0="00000000" w:usb1="00000000" w:usb2="00000000" w:usb3="00000000" w:csb0="00000000" w:csb1="00000000"/>
  </w:font>
  <w:font w:name="Liberation Sans">
    <w:altName w:val="Arial"/>
    <w:charset w:val="00"/>
    <w:family w:val="swiss"/>
    <w:pitch w:val="default"/>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pple-system;BlinkMacSystemFont">
    <w:altName w:val="Segoe Print"/>
    <w:charset w:val="00"/>
    <w:family w:val="auto"/>
    <w:pitch w:val="default"/>
    <w:sig w:usb0="00000000" w:usb1="00000000" w:usb2="00000000" w:usb3="00000000" w:csb0="00000000" w:csb1="00000000"/>
  </w:font>
  <w:font w:name="courier;monospace">
    <w:altName w:val="Segoe Print"/>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199B" w:rsidRDefault="00BC199B">
      <w:pPr>
        <w:rPr>
          <w:rFonts w:hint="eastAsia"/>
        </w:rPr>
      </w:pPr>
      <w:r>
        <w:separator/>
      </w:r>
    </w:p>
  </w:footnote>
  <w:footnote w:type="continuationSeparator" w:id="1">
    <w:p w:rsidR="00BC199B" w:rsidRDefault="00BC199B">
      <w:pPr>
        <w:rPr>
          <w:rFonts w:hint="eastAsia"/>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bullet"/>
      <w:suff w:val="nothing"/>
      <w:lvlText w:val=""/>
      <w:lvlJc w:val="left"/>
      <w:pPr>
        <w:tabs>
          <w:tab w:val="left" w:pos="709"/>
        </w:tabs>
        <w:ind w:left="709" w:firstLine="0"/>
      </w:pPr>
      <w:rPr>
        <w:rFonts w:ascii="Symbol" w:hAnsi="Symbol" w:cs="Symbol" w:hint="default"/>
      </w:rPr>
    </w:lvl>
    <w:lvl w:ilvl="1">
      <w:start w:val="1"/>
      <w:numFmt w:val="bullet"/>
      <w:lvlText w:val=""/>
      <w:lvlJc w:val="left"/>
      <w:pPr>
        <w:tabs>
          <w:tab w:val="left" w:pos="1418"/>
        </w:tabs>
        <w:ind w:left="1418" w:hanging="283"/>
      </w:pPr>
      <w:rPr>
        <w:rFonts w:ascii="Symbol" w:hAnsi="Symbol" w:cs="Symbol" w:hint="default"/>
      </w:rPr>
    </w:lvl>
    <w:lvl w:ilvl="2">
      <w:start w:val="1"/>
      <w:numFmt w:val="bullet"/>
      <w:lvlText w:val=""/>
      <w:lvlJc w:val="left"/>
      <w:pPr>
        <w:tabs>
          <w:tab w:val="left" w:pos="2127"/>
        </w:tabs>
        <w:ind w:left="2127" w:hanging="283"/>
      </w:pPr>
      <w:rPr>
        <w:rFonts w:ascii="Symbol" w:hAnsi="Symbol" w:cs="Symbol" w:hint="default"/>
      </w:rPr>
    </w:lvl>
    <w:lvl w:ilvl="3">
      <w:start w:val="1"/>
      <w:numFmt w:val="bullet"/>
      <w:lvlText w:val=""/>
      <w:lvlJc w:val="left"/>
      <w:pPr>
        <w:tabs>
          <w:tab w:val="left" w:pos="2836"/>
        </w:tabs>
        <w:ind w:left="2836" w:hanging="283"/>
      </w:pPr>
      <w:rPr>
        <w:rFonts w:ascii="Symbol" w:hAnsi="Symbol" w:cs="Symbol" w:hint="default"/>
      </w:rPr>
    </w:lvl>
    <w:lvl w:ilvl="4">
      <w:start w:val="1"/>
      <w:numFmt w:val="bullet"/>
      <w:lvlText w:val=""/>
      <w:lvlJc w:val="left"/>
      <w:pPr>
        <w:tabs>
          <w:tab w:val="left" w:pos="3545"/>
        </w:tabs>
        <w:ind w:left="3545" w:hanging="283"/>
      </w:pPr>
      <w:rPr>
        <w:rFonts w:ascii="Symbol" w:hAnsi="Symbol" w:cs="Symbol" w:hint="default"/>
      </w:rPr>
    </w:lvl>
    <w:lvl w:ilvl="5">
      <w:start w:val="1"/>
      <w:numFmt w:val="bullet"/>
      <w:lvlText w:val=""/>
      <w:lvlJc w:val="left"/>
      <w:pPr>
        <w:tabs>
          <w:tab w:val="left" w:pos="4254"/>
        </w:tabs>
        <w:ind w:left="4254" w:hanging="283"/>
      </w:pPr>
      <w:rPr>
        <w:rFonts w:ascii="Symbol" w:hAnsi="Symbol" w:cs="Symbol" w:hint="default"/>
      </w:rPr>
    </w:lvl>
    <w:lvl w:ilvl="6">
      <w:start w:val="1"/>
      <w:numFmt w:val="bullet"/>
      <w:lvlText w:val=""/>
      <w:lvlJc w:val="left"/>
      <w:pPr>
        <w:tabs>
          <w:tab w:val="left" w:pos="4963"/>
        </w:tabs>
        <w:ind w:left="4963" w:hanging="283"/>
      </w:pPr>
      <w:rPr>
        <w:rFonts w:ascii="Symbol" w:hAnsi="Symbol" w:cs="Symbol" w:hint="default"/>
      </w:rPr>
    </w:lvl>
    <w:lvl w:ilvl="7">
      <w:start w:val="1"/>
      <w:numFmt w:val="bullet"/>
      <w:lvlText w:val=""/>
      <w:lvlJc w:val="left"/>
      <w:pPr>
        <w:tabs>
          <w:tab w:val="left" w:pos="5672"/>
        </w:tabs>
        <w:ind w:left="5672" w:hanging="283"/>
      </w:pPr>
      <w:rPr>
        <w:rFonts w:ascii="Symbol" w:hAnsi="Symbol" w:cs="Symbol" w:hint="default"/>
      </w:rPr>
    </w:lvl>
    <w:lvl w:ilvl="8">
      <w:start w:val="1"/>
      <w:numFmt w:val="bullet"/>
      <w:lvlText w:val=""/>
      <w:lvlJc w:val="left"/>
      <w:pPr>
        <w:tabs>
          <w:tab w:val="left" w:pos="6381"/>
        </w:tabs>
        <w:ind w:left="6381" w:hanging="283"/>
      </w:pPr>
      <w:rPr>
        <w:rFonts w:ascii="Symbol" w:hAnsi="Symbol" w:cs="Symbol" w:hint="default"/>
      </w:rPr>
    </w:lvl>
  </w:abstractNum>
  <w:abstractNum w:abstractNumId="1">
    <w:nsid w:val="0053208E"/>
    <w:multiLevelType w:val="multilevel"/>
    <w:tmpl w:val="0053208E"/>
    <w:lvl w:ilvl="0">
      <w:start w:val="1"/>
      <w:numFmt w:val="bullet"/>
      <w:lvlText w:val=""/>
      <w:lvlJc w:val="left"/>
      <w:pPr>
        <w:tabs>
          <w:tab w:val="left" w:pos="709"/>
        </w:tabs>
        <w:ind w:left="709" w:hanging="283"/>
      </w:pPr>
      <w:rPr>
        <w:rFonts w:ascii="Symbol" w:hAnsi="Symbol" w:cs="Symbol" w:hint="default"/>
      </w:rPr>
    </w:lvl>
    <w:lvl w:ilvl="1">
      <w:start w:val="1"/>
      <w:numFmt w:val="bullet"/>
      <w:lvlText w:val=""/>
      <w:lvlJc w:val="left"/>
      <w:pPr>
        <w:tabs>
          <w:tab w:val="left" w:pos="1418"/>
        </w:tabs>
        <w:ind w:left="1418" w:hanging="283"/>
      </w:pPr>
      <w:rPr>
        <w:rFonts w:ascii="Symbol" w:hAnsi="Symbol" w:cs="Symbol" w:hint="default"/>
      </w:rPr>
    </w:lvl>
    <w:lvl w:ilvl="2">
      <w:start w:val="1"/>
      <w:numFmt w:val="bullet"/>
      <w:lvlText w:val=""/>
      <w:lvlJc w:val="left"/>
      <w:pPr>
        <w:tabs>
          <w:tab w:val="left" w:pos="2127"/>
        </w:tabs>
        <w:ind w:left="2127" w:hanging="283"/>
      </w:pPr>
      <w:rPr>
        <w:rFonts w:ascii="Symbol" w:hAnsi="Symbol" w:cs="Symbol" w:hint="default"/>
      </w:rPr>
    </w:lvl>
    <w:lvl w:ilvl="3">
      <w:start w:val="1"/>
      <w:numFmt w:val="bullet"/>
      <w:lvlText w:val=""/>
      <w:lvlJc w:val="left"/>
      <w:pPr>
        <w:tabs>
          <w:tab w:val="left" w:pos="2836"/>
        </w:tabs>
        <w:ind w:left="2836" w:hanging="283"/>
      </w:pPr>
      <w:rPr>
        <w:rFonts w:ascii="Symbol" w:hAnsi="Symbol" w:cs="Symbol" w:hint="default"/>
      </w:rPr>
    </w:lvl>
    <w:lvl w:ilvl="4">
      <w:start w:val="1"/>
      <w:numFmt w:val="bullet"/>
      <w:lvlText w:val=""/>
      <w:lvlJc w:val="left"/>
      <w:pPr>
        <w:tabs>
          <w:tab w:val="left" w:pos="3545"/>
        </w:tabs>
        <w:ind w:left="3545" w:hanging="283"/>
      </w:pPr>
      <w:rPr>
        <w:rFonts w:ascii="Symbol" w:hAnsi="Symbol" w:cs="Symbol" w:hint="default"/>
      </w:rPr>
    </w:lvl>
    <w:lvl w:ilvl="5">
      <w:start w:val="1"/>
      <w:numFmt w:val="bullet"/>
      <w:lvlText w:val=""/>
      <w:lvlJc w:val="left"/>
      <w:pPr>
        <w:tabs>
          <w:tab w:val="left" w:pos="4254"/>
        </w:tabs>
        <w:ind w:left="4254" w:hanging="283"/>
      </w:pPr>
      <w:rPr>
        <w:rFonts w:ascii="Symbol" w:hAnsi="Symbol" w:cs="Symbol" w:hint="default"/>
      </w:rPr>
    </w:lvl>
    <w:lvl w:ilvl="6">
      <w:start w:val="1"/>
      <w:numFmt w:val="bullet"/>
      <w:lvlText w:val=""/>
      <w:lvlJc w:val="left"/>
      <w:pPr>
        <w:tabs>
          <w:tab w:val="left" w:pos="4963"/>
        </w:tabs>
        <w:ind w:left="4963" w:hanging="283"/>
      </w:pPr>
      <w:rPr>
        <w:rFonts w:ascii="Symbol" w:hAnsi="Symbol" w:cs="Symbol" w:hint="default"/>
      </w:rPr>
    </w:lvl>
    <w:lvl w:ilvl="7">
      <w:start w:val="1"/>
      <w:numFmt w:val="bullet"/>
      <w:lvlText w:val=""/>
      <w:lvlJc w:val="left"/>
      <w:pPr>
        <w:tabs>
          <w:tab w:val="left" w:pos="5672"/>
        </w:tabs>
        <w:ind w:left="5672" w:hanging="283"/>
      </w:pPr>
      <w:rPr>
        <w:rFonts w:ascii="Symbol" w:hAnsi="Symbol" w:cs="Symbol" w:hint="default"/>
      </w:rPr>
    </w:lvl>
    <w:lvl w:ilvl="8">
      <w:start w:val="1"/>
      <w:numFmt w:val="bullet"/>
      <w:lvlText w:val=""/>
      <w:lvlJc w:val="left"/>
      <w:pPr>
        <w:tabs>
          <w:tab w:val="left" w:pos="6381"/>
        </w:tabs>
        <w:ind w:left="6381" w:hanging="283"/>
      </w:pPr>
      <w:rPr>
        <w:rFonts w:ascii="Symbol" w:hAnsi="Symbol" w:cs="Symbol" w:hint="default"/>
      </w:rPr>
    </w:lvl>
  </w:abstractNum>
  <w:abstractNum w:abstractNumId="2">
    <w:nsid w:val="59ADCABA"/>
    <w:multiLevelType w:val="multilevel"/>
    <w:tmpl w:val="59ADCABA"/>
    <w:lvl w:ilvl="0">
      <w:start w:val="1"/>
      <w:numFmt w:val="bullet"/>
      <w:suff w:val="nothing"/>
      <w:lvlText w:val=""/>
      <w:lvlJc w:val="left"/>
      <w:pPr>
        <w:tabs>
          <w:tab w:val="left" w:pos="709"/>
        </w:tabs>
        <w:ind w:left="709" w:firstLine="0"/>
      </w:pPr>
      <w:rPr>
        <w:rFonts w:ascii="Symbol" w:hAnsi="Symbol" w:cs="Symbol" w:hint="default"/>
      </w:rPr>
    </w:lvl>
    <w:lvl w:ilvl="1">
      <w:start w:val="1"/>
      <w:numFmt w:val="bullet"/>
      <w:lvlText w:val=""/>
      <w:lvlJc w:val="left"/>
      <w:pPr>
        <w:tabs>
          <w:tab w:val="left" w:pos="1418"/>
        </w:tabs>
        <w:ind w:left="1418" w:hanging="283"/>
      </w:pPr>
      <w:rPr>
        <w:rFonts w:ascii="Symbol" w:hAnsi="Symbol" w:cs="Symbol" w:hint="default"/>
      </w:rPr>
    </w:lvl>
    <w:lvl w:ilvl="2">
      <w:start w:val="1"/>
      <w:numFmt w:val="bullet"/>
      <w:lvlText w:val=""/>
      <w:lvlJc w:val="left"/>
      <w:pPr>
        <w:tabs>
          <w:tab w:val="left" w:pos="2127"/>
        </w:tabs>
        <w:ind w:left="2127" w:hanging="283"/>
      </w:pPr>
      <w:rPr>
        <w:rFonts w:ascii="Symbol" w:hAnsi="Symbol" w:cs="Symbol" w:hint="default"/>
      </w:rPr>
    </w:lvl>
    <w:lvl w:ilvl="3">
      <w:start w:val="1"/>
      <w:numFmt w:val="bullet"/>
      <w:lvlText w:val=""/>
      <w:lvlJc w:val="left"/>
      <w:pPr>
        <w:tabs>
          <w:tab w:val="left" w:pos="2836"/>
        </w:tabs>
        <w:ind w:left="2836" w:hanging="283"/>
      </w:pPr>
      <w:rPr>
        <w:rFonts w:ascii="Symbol" w:hAnsi="Symbol" w:cs="Symbol" w:hint="default"/>
      </w:rPr>
    </w:lvl>
    <w:lvl w:ilvl="4">
      <w:start w:val="1"/>
      <w:numFmt w:val="bullet"/>
      <w:lvlText w:val=""/>
      <w:lvlJc w:val="left"/>
      <w:pPr>
        <w:tabs>
          <w:tab w:val="left" w:pos="3545"/>
        </w:tabs>
        <w:ind w:left="3545" w:hanging="283"/>
      </w:pPr>
      <w:rPr>
        <w:rFonts w:ascii="Symbol" w:hAnsi="Symbol" w:cs="Symbol" w:hint="default"/>
      </w:rPr>
    </w:lvl>
    <w:lvl w:ilvl="5">
      <w:start w:val="1"/>
      <w:numFmt w:val="bullet"/>
      <w:lvlText w:val=""/>
      <w:lvlJc w:val="left"/>
      <w:pPr>
        <w:tabs>
          <w:tab w:val="left" w:pos="4254"/>
        </w:tabs>
        <w:ind w:left="4254" w:hanging="283"/>
      </w:pPr>
      <w:rPr>
        <w:rFonts w:ascii="Symbol" w:hAnsi="Symbol" w:cs="Symbol" w:hint="default"/>
      </w:rPr>
    </w:lvl>
    <w:lvl w:ilvl="6">
      <w:start w:val="1"/>
      <w:numFmt w:val="bullet"/>
      <w:lvlText w:val=""/>
      <w:lvlJc w:val="left"/>
      <w:pPr>
        <w:tabs>
          <w:tab w:val="left" w:pos="4963"/>
        </w:tabs>
        <w:ind w:left="4963" w:hanging="283"/>
      </w:pPr>
      <w:rPr>
        <w:rFonts w:ascii="Symbol" w:hAnsi="Symbol" w:cs="Symbol" w:hint="default"/>
      </w:rPr>
    </w:lvl>
    <w:lvl w:ilvl="7">
      <w:start w:val="1"/>
      <w:numFmt w:val="bullet"/>
      <w:lvlText w:val=""/>
      <w:lvlJc w:val="left"/>
      <w:pPr>
        <w:tabs>
          <w:tab w:val="left" w:pos="5672"/>
        </w:tabs>
        <w:ind w:left="5672" w:hanging="283"/>
      </w:pPr>
      <w:rPr>
        <w:rFonts w:ascii="Symbol" w:hAnsi="Symbol" w:cs="Symbol" w:hint="default"/>
      </w:rPr>
    </w:lvl>
    <w:lvl w:ilvl="8">
      <w:start w:val="1"/>
      <w:numFmt w:val="bullet"/>
      <w:lvlText w:val=""/>
      <w:lvlJc w:val="left"/>
      <w:pPr>
        <w:tabs>
          <w:tab w:val="left" w:pos="6381"/>
        </w:tabs>
        <w:ind w:left="6381" w:hanging="283"/>
      </w:pPr>
      <w:rPr>
        <w:rFonts w:ascii="Symbol" w:hAnsi="Symbol" w:cs="Symbol"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autoHyphenation/>
  <w:hyphenationZone w:val="0"/>
  <w:characterSpacingControl w:val="doNotCompress"/>
  <w:footnotePr>
    <w:footnote w:id="0"/>
    <w:footnote w:id="1"/>
  </w:footnotePr>
  <w:endnotePr>
    <w:endnote w:id="0"/>
    <w:endnote w:id="1"/>
  </w:endnotePr>
  <w:compat/>
  <w:rsids>
    <w:rsidRoot w:val="00951C11"/>
    <w:rsid w:val="003708CD"/>
    <w:rsid w:val="004A57D4"/>
    <w:rsid w:val="00527B22"/>
    <w:rsid w:val="00706AFA"/>
    <w:rsid w:val="00842804"/>
    <w:rsid w:val="00951C11"/>
    <w:rsid w:val="00B70B6A"/>
    <w:rsid w:val="00BC199B"/>
    <w:rsid w:val="00F5603C"/>
    <w:rsid w:val="3FF826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semiHidden="0" w:uiPriority="0" w:unhideWhenUsed="0"/>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Hyperlink" w:semiHidden="0" w:uiPriority="0"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0B6A"/>
    <w:pPr>
      <w:suppressAutoHyphens/>
    </w:pPr>
    <w:rPr>
      <w:rFonts w:ascii="Liberation Serif" w:eastAsia="NSimSun" w:hAnsi="Liberation Serif" w:cs="Lucida Sans"/>
      <w:kern w:val="2"/>
      <w:sz w:val="24"/>
      <w:szCs w:val="24"/>
      <w:lang w:val="en-US" w:eastAsia="zh-CN" w:bidi="hi-IN"/>
    </w:rPr>
  </w:style>
  <w:style w:type="paragraph" w:styleId="Heading1">
    <w:name w:val="heading 1"/>
    <w:basedOn w:val="Normal"/>
    <w:next w:val="Normal"/>
    <w:link w:val="Heading1Char"/>
    <w:uiPriority w:val="9"/>
    <w:qFormat/>
    <w:rsid w:val="00B70B6A"/>
    <w:pPr>
      <w:keepNext/>
      <w:keepLines/>
      <w:suppressAutoHyphens w:val="0"/>
      <w:spacing w:before="360" w:after="80" w:line="276" w:lineRule="auto"/>
      <w:outlineLvl w:val="0"/>
    </w:pPr>
    <w:rPr>
      <w:rFonts w:asciiTheme="majorHAnsi" w:eastAsiaTheme="majorEastAsia" w:hAnsiTheme="majorHAnsi" w:cstheme="majorBidi"/>
      <w:color w:val="0F4761" w:themeColor="accent1" w:themeShade="BF"/>
      <w:sz w:val="40"/>
      <w:szCs w:val="40"/>
      <w:lang w:eastAsia="en-US" w:bidi="ar-SA"/>
    </w:rPr>
  </w:style>
  <w:style w:type="paragraph" w:styleId="Heading2">
    <w:name w:val="heading 2"/>
    <w:basedOn w:val="Normal"/>
    <w:next w:val="Normal"/>
    <w:link w:val="Heading2Char"/>
    <w:uiPriority w:val="9"/>
    <w:semiHidden/>
    <w:unhideWhenUsed/>
    <w:qFormat/>
    <w:rsid w:val="00B70B6A"/>
    <w:pPr>
      <w:keepNext/>
      <w:keepLines/>
      <w:suppressAutoHyphens w:val="0"/>
      <w:spacing w:before="160" w:after="80" w:line="276" w:lineRule="auto"/>
      <w:outlineLvl w:val="1"/>
    </w:pPr>
    <w:rPr>
      <w:rFonts w:asciiTheme="majorHAnsi" w:eastAsiaTheme="majorEastAsia" w:hAnsiTheme="majorHAnsi" w:cstheme="majorBidi"/>
      <w:color w:val="0F4761" w:themeColor="accent1" w:themeShade="BF"/>
      <w:sz w:val="32"/>
      <w:szCs w:val="32"/>
      <w:lang w:eastAsia="en-US" w:bidi="ar-SA"/>
    </w:rPr>
  </w:style>
  <w:style w:type="paragraph" w:styleId="Heading3">
    <w:name w:val="heading 3"/>
    <w:basedOn w:val="Normal"/>
    <w:next w:val="Normal"/>
    <w:link w:val="Heading3Char"/>
    <w:uiPriority w:val="9"/>
    <w:semiHidden/>
    <w:unhideWhenUsed/>
    <w:qFormat/>
    <w:rsid w:val="00B70B6A"/>
    <w:pPr>
      <w:keepNext/>
      <w:keepLines/>
      <w:suppressAutoHyphens w:val="0"/>
      <w:spacing w:before="160" w:after="80" w:line="276" w:lineRule="auto"/>
      <w:outlineLvl w:val="2"/>
    </w:pPr>
    <w:rPr>
      <w:rFonts w:asciiTheme="minorHAnsi" w:eastAsiaTheme="majorEastAsia" w:hAnsiTheme="minorHAnsi" w:cstheme="majorBidi"/>
      <w:color w:val="0F4761" w:themeColor="accent1" w:themeShade="BF"/>
      <w:sz w:val="28"/>
      <w:szCs w:val="28"/>
      <w:lang w:eastAsia="en-US" w:bidi="ar-SA"/>
    </w:rPr>
  </w:style>
  <w:style w:type="paragraph" w:styleId="Heading4">
    <w:name w:val="heading 4"/>
    <w:basedOn w:val="Normal"/>
    <w:next w:val="Normal"/>
    <w:link w:val="Heading4Char"/>
    <w:uiPriority w:val="9"/>
    <w:semiHidden/>
    <w:unhideWhenUsed/>
    <w:qFormat/>
    <w:rsid w:val="00B70B6A"/>
    <w:pPr>
      <w:keepNext/>
      <w:keepLines/>
      <w:suppressAutoHyphens w:val="0"/>
      <w:spacing w:before="80" w:after="40" w:line="276" w:lineRule="auto"/>
      <w:outlineLvl w:val="3"/>
    </w:pPr>
    <w:rPr>
      <w:rFonts w:asciiTheme="minorHAnsi" w:eastAsiaTheme="majorEastAsia" w:hAnsiTheme="minorHAnsi" w:cstheme="majorBidi"/>
      <w:i/>
      <w:iCs/>
      <w:color w:val="0F4761" w:themeColor="accent1" w:themeShade="BF"/>
      <w:lang w:eastAsia="en-US" w:bidi="ar-SA"/>
    </w:rPr>
  </w:style>
  <w:style w:type="paragraph" w:styleId="Heading5">
    <w:name w:val="heading 5"/>
    <w:basedOn w:val="Normal"/>
    <w:next w:val="Normal"/>
    <w:link w:val="Heading5Char"/>
    <w:uiPriority w:val="9"/>
    <w:semiHidden/>
    <w:unhideWhenUsed/>
    <w:qFormat/>
    <w:rsid w:val="00B70B6A"/>
    <w:pPr>
      <w:keepNext/>
      <w:keepLines/>
      <w:suppressAutoHyphens w:val="0"/>
      <w:spacing w:before="80" w:after="40" w:line="276" w:lineRule="auto"/>
      <w:outlineLvl w:val="4"/>
    </w:pPr>
    <w:rPr>
      <w:rFonts w:asciiTheme="minorHAnsi" w:eastAsiaTheme="majorEastAsia" w:hAnsiTheme="minorHAnsi" w:cstheme="majorBidi"/>
      <w:color w:val="0F4761" w:themeColor="accent1" w:themeShade="BF"/>
      <w:lang w:eastAsia="en-US" w:bidi="ar-SA"/>
    </w:rPr>
  </w:style>
  <w:style w:type="paragraph" w:styleId="Heading6">
    <w:name w:val="heading 6"/>
    <w:basedOn w:val="Normal"/>
    <w:next w:val="Normal"/>
    <w:link w:val="Heading6Char"/>
    <w:uiPriority w:val="9"/>
    <w:semiHidden/>
    <w:unhideWhenUsed/>
    <w:qFormat/>
    <w:rsid w:val="00B70B6A"/>
    <w:pPr>
      <w:keepNext/>
      <w:keepLines/>
      <w:suppressAutoHyphens w:val="0"/>
      <w:spacing w:before="40" w:line="276" w:lineRule="auto"/>
      <w:outlineLvl w:val="5"/>
    </w:pPr>
    <w:rPr>
      <w:rFonts w:asciiTheme="minorHAnsi" w:eastAsiaTheme="majorEastAsia" w:hAnsiTheme="minorHAnsi" w:cstheme="majorBidi"/>
      <w:i/>
      <w:iCs/>
      <w:color w:val="595959" w:themeColor="text1" w:themeTint="A6"/>
      <w:lang w:eastAsia="en-US" w:bidi="ar-SA"/>
    </w:rPr>
  </w:style>
  <w:style w:type="paragraph" w:styleId="Heading7">
    <w:name w:val="heading 7"/>
    <w:basedOn w:val="Normal"/>
    <w:next w:val="Normal"/>
    <w:link w:val="Heading7Char"/>
    <w:uiPriority w:val="9"/>
    <w:semiHidden/>
    <w:unhideWhenUsed/>
    <w:qFormat/>
    <w:rsid w:val="00B70B6A"/>
    <w:pPr>
      <w:keepNext/>
      <w:keepLines/>
      <w:suppressAutoHyphens w:val="0"/>
      <w:spacing w:before="40" w:line="276" w:lineRule="auto"/>
      <w:outlineLvl w:val="6"/>
    </w:pPr>
    <w:rPr>
      <w:rFonts w:asciiTheme="minorHAnsi" w:eastAsiaTheme="majorEastAsia" w:hAnsiTheme="minorHAnsi" w:cstheme="majorBidi"/>
      <w:color w:val="595959" w:themeColor="text1" w:themeTint="A6"/>
      <w:lang w:eastAsia="en-US" w:bidi="ar-SA"/>
    </w:rPr>
  </w:style>
  <w:style w:type="paragraph" w:styleId="Heading8">
    <w:name w:val="heading 8"/>
    <w:basedOn w:val="Normal"/>
    <w:next w:val="Normal"/>
    <w:link w:val="Heading8Char"/>
    <w:uiPriority w:val="9"/>
    <w:semiHidden/>
    <w:unhideWhenUsed/>
    <w:qFormat/>
    <w:rsid w:val="00B70B6A"/>
    <w:pPr>
      <w:keepNext/>
      <w:keepLines/>
      <w:suppressAutoHyphens w:val="0"/>
      <w:spacing w:line="276" w:lineRule="auto"/>
      <w:outlineLvl w:val="7"/>
    </w:pPr>
    <w:rPr>
      <w:rFonts w:asciiTheme="minorHAnsi" w:eastAsiaTheme="majorEastAsia" w:hAnsiTheme="minorHAnsi" w:cstheme="majorBidi"/>
      <w:i/>
      <w:iCs/>
      <w:color w:val="272727" w:themeColor="text1" w:themeTint="D8"/>
      <w:lang w:eastAsia="en-US" w:bidi="ar-SA"/>
    </w:rPr>
  </w:style>
  <w:style w:type="paragraph" w:styleId="Heading9">
    <w:name w:val="heading 9"/>
    <w:basedOn w:val="Normal"/>
    <w:next w:val="Normal"/>
    <w:link w:val="Heading9Char"/>
    <w:uiPriority w:val="9"/>
    <w:semiHidden/>
    <w:unhideWhenUsed/>
    <w:qFormat/>
    <w:rsid w:val="00B70B6A"/>
    <w:pPr>
      <w:keepNext/>
      <w:keepLines/>
      <w:suppressAutoHyphens w:val="0"/>
      <w:spacing w:line="276" w:lineRule="auto"/>
      <w:outlineLvl w:val="8"/>
    </w:pPr>
    <w:rPr>
      <w:rFonts w:asciiTheme="minorHAnsi" w:eastAsiaTheme="majorEastAsia" w:hAnsiTheme="minorHAnsi" w:cstheme="majorBidi"/>
      <w:color w:val="272727" w:themeColor="text1" w:themeTint="D8"/>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70B6A"/>
    <w:pPr>
      <w:spacing w:after="140" w:line="276" w:lineRule="auto"/>
    </w:pPr>
  </w:style>
  <w:style w:type="paragraph" w:styleId="Caption">
    <w:name w:val="caption"/>
    <w:basedOn w:val="Normal"/>
    <w:qFormat/>
    <w:rsid w:val="00B70B6A"/>
    <w:pPr>
      <w:suppressLineNumbers/>
      <w:spacing w:before="120" w:after="120"/>
    </w:pPr>
    <w:rPr>
      <w:i/>
      <w:iCs/>
    </w:rPr>
  </w:style>
  <w:style w:type="character" w:styleId="Hyperlink">
    <w:name w:val="Hyperlink"/>
    <w:qFormat/>
    <w:rsid w:val="00B70B6A"/>
    <w:rPr>
      <w:color w:val="000080"/>
      <w:u w:val="single"/>
    </w:rPr>
  </w:style>
  <w:style w:type="paragraph" w:styleId="List">
    <w:name w:val="List"/>
    <w:basedOn w:val="BodyText"/>
    <w:rsid w:val="00B70B6A"/>
  </w:style>
  <w:style w:type="character" w:styleId="Strong">
    <w:name w:val="Strong"/>
    <w:qFormat/>
    <w:rsid w:val="00B70B6A"/>
    <w:rPr>
      <w:b/>
      <w:bCs/>
    </w:rPr>
  </w:style>
  <w:style w:type="paragraph" w:styleId="Subtitle">
    <w:name w:val="Subtitle"/>
    <w:basedOn w:val="Normal"/>
    <w:next w:val="Normal"/>
    <w:link w:val="SubtitleChar"/>
    <w:uiPriority w:val="11"/>
    <w:qFormat/>
    <w:rsid w:val="00B70B6A"/>
    <w:pPr>
      <w:suppressAutoHyphens w:val="0"/>
      <w:spacing w:after="160" w:line="276" w:lineRule="auto"/>
    </w:pPr>
    <w:rPr>
      <w:rFonts w:asciiTheme="minorHAnsi" w:eastAsiaTheme="majorEastAsia" w:hAnsiTheme="minorHAnsi" w:cstheme="majorBidi"/>
      <w:color w:val="595959" w:themeColor="text1" w:themeTint="A6"/>
      <w:spacing w:val="15"/>
      <w:sz w:val="28"/>
      <w:szCs w:val="28"/>
      <w:lang w:eastAsia="en-US" w:bidi="ar-SA"/>
    </w:rPr>
  </w:style>
  <w:style w:type="paragraph" w:styleId="Title">
    <w:name w:val="Title"/>
    <w:basedOn w:val="Normal"/>
    <w:next w:val="Normal"/>
    <w:link w:val="TitleChar"/>
    <w:uiPriority w:val="10"/>
    <w:qFormat/>
    <w:rsid w:val="00B70B6A"/>
    <w:pPr>
      <w:suppressAutoHyphens w:val="0"/>
      <w:spacing w:after="80"/>
      <w:contextualSpacing/>
    </w:pPr>
    <w:rPr>
      <w:rFonts w:asciiTheme="majorHAnsi" w:eastAsiaTheme="majorEastAsia" w:hAnsiTheme="majorHAnsi" w:cstheme="majorBidi"/>
      <w:spacing w:val="-10"/>
      <w:sz w:val="56"/>
      <w:szCs w:val="56"/>
      <w:lang w:eastAsia="en-US" w:bidi="ar-SA"/>
    </w:rPr>
  </w:style>
  <w:style w:type="character" w:customStyle="1" w:styleId="Heading1Char">
    <w:name w:val="Heading 1 Char"/>
    <w:basedOn w:val="DefaultParagraphFont"/>
    <w:link w:val="Heading1"/>
    <w:uiPriority w:val="9"/>
    <w:qFormat/>
    <w:rsid w:val="00B70B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B70B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B70B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B70B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B70B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B70B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B70B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B70B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B70B6A"/>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B70B6A"/>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B70B6A"/>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B70B6A"/>
    <w:rPr>
      <w:i/>
      <w:iCs/>
      <w:color w:val="404040" w:themeColor="text1" w:themeTint="BF"/>
    </w:rPr>
  </w:style>
  <w:style w:type="paragraph" w:styleId="Quote">
    <w:name w:val="Quote"/>
    <w:basedOn w:val="Normal"/>
    <w:next w:val="Normal"/>
    <w:link w:val="QuoteChar"/>
    <w:uiPriority w:val="29"/>
    <w:qFormat/>
    <w:rsid w:val="00B70B6A"/>
    <w:pPr>
      <w:suppressAutoHyphens w:val="0"/>
      <w:spacing w:before="160" w:after="160" w:line="276" w:lineRule="auto"/>
      <w:jc w:val="center"/>
    </w:pPr>
    <w:rPr>
      <w:rFonts w:asciiTheme="minorHAnsi" w:eastAsiaTheme="minorHAnsi" w:hAnsiTheme="minorHAnsi" w:cstheme="minorBidi"/>
      <w:i/>
      <w:iCs/>
      <w:color w:val="404040" w:themeColor="text1" w:themeTint="BF"/>
      <w:lang w:eastAsia="en-US" w:bidi="ar-SA"/>
    </w:rPr>
  </w:style>
  <w:style w:type="character" w:customStyle="1" w:styleId="IntenseEmphasis1">
    <w:name w:val="Intense Emphasis1"/>
    <w:basedOn w:val="DefaultParagraphFont"/>
    <w:uiPriority w:val="21"/>
    <w:qFormat/>
    <w:rsid w:val="00B70B6A"/>
    <w:rPr>
      <w:i/>
      <w:iCs/>
      <w:color w:val="0F4761" w:themeColor="accent1" w:themeShade="BF"/>
    </w:rPr>
  </w:style>
  <w:style w:type="character" w:customStyle="1" w:styleId="IntenseQuoteChar">
    <w:name w:val="Intense Quote Char"/>
    <w:basedOn w:val="DefaultParagraphFont"/>
    <w:link w:val="IntenseQuote"/>
    <w:uiPriority w:val="30"/>
    <w:qFormat/>
    <w:rsid w:val="00B70B6A"/>
    <w:rPr>
      <w:i/>
      <w:iCs/>
      <w:color w:val="0F4761" w:themeColor="accent1" w:themeShade="BF"/>
    </w:rPr>
  </w:style>
  <w:style w:type="paragraph" w:styleId="IntenseQuote">
    <w:name w:val="Intense Quote"/>
    <w:basedOn w:val="Normal"/>
    <w:next w:val="Normal"/>
    <w:link w:val="IntenseQuoteChar"/>
    <w:uiPriority w:val="30"/>
    <w:qFormat/>
    <w:rsid w:val="00B70B6A"/>
    <w:pPr>
      <w:pBdr>
        <w:top w:val="single" w:sz="4" w:space="10" w:color="0F4761" w:themeColor="accent1" w:themeShade="BF"/>
        <w:bottom w:val="single" w:sz="4" w:space="10" w:color="0F4761" w:themeColor="accent1" w:themeShade="BF"/>
      </w:pBdr>
      <w:suppressAutoHyphens w:val="0"/>
      <w:spacing w:before="360" w:after="360" w:line="276" w:lineRule="auto"/>
      <w:ind w:left="864" w:right="864"/>
      <w:jc w:val="center"/>
    </w:pPr>
    <w:rPr>
      <w:rFonts w:asciiTheme="minorHAnsi" w:eastAsiaTheme="minorHAnsi" w:hAnsiTheme="minorHAnsi" w:cstheme="minorBidi"/>
      <w:i/>
      <w:iCs/>
      <w:color w:val="0F4761" w:themeColor="accent1" w:themeShade="BF"/>
      <w:lang w:eastAsia="en-US" w:bidi="ar-SA"/>
    </w:rPr>
  </w:style>
  <w:style w:type="character" w:customStyle="1" w:styleId="IntenseReference1">
    <w:name w:val="Intense Reference1"/>
    <w:basedOn w:val="DefaultParagraphFont"/>
    <w:uiPriority w:val="32"/>
    <w:qFormat/>
    <w:rsid w:val="00B70B6A"/>
    <w:rPr>
      <w:b/>
      <w:bCs/>
      <w:smallCaps/>
      <w:color w:val="0F4761" w:themeColor="accent1" w:themeShade="BF"/>
      <w:spacing w:val="5"/>
    </w:rPr>
  </w:style>
  <w:style w:type="character" w:customStyle="1" w:styleId="Bullets">
    <w:name w:val="Bullets"/>
    <w:qFormat/>
    <w:rsid w:val="00B70B6A"/>
    <w:rPr>
      <w:rFonts w:ascii="OpenSymbol" w:eastAsia="OpenSymbol" w:hAnsi="OpenSymbol" w:cs="OpenSymbol"/>
    </w:rPr>
  </w:style>
  <w:style w:type="paragraph" w:customStyle="1" w:styleId="Heading">
    <w:name w:val="Heading"/>
    <w:basedOn w:val="Normal"/>
    <w:next w:val="BodyText"/>
    <w:qFormat/>
    <w:rsid w:val="00B70B6A"/>
    <w:pPr>
      <w:keepNext/>
      <w:spacing w:before="240" w:after="120"/>
    </w:pPr>
    <w:rPr>
      <w:rFonts w:ascii="Liberation Sans" w:eastAsia="Microsoft YaHei" w:hAnsi="Liberation Sans"/>
      <w:sz w:val="28"/>
      <w:szCs w:val="28"/>
    </w:rPr>
  </w:style>
  <w:style w:type="paragraph" w:customStyle="1" w:styleId="Index">
    <w:name w:val="Index"/>
    <w:basedOn w:val="Normal"/>
    <w:qFormat/>
    <w:rsid w:val="00B70B6A"/>
    <w:pPr>
      <w:suppressLineNumbers/>
    </w:pPr>
  </w:style>
  <w:style w:type="paragraph" w:styleId="ListParagraph">
    <w:name w:val="List Paragraph"/>
    <w:basedOn w:val="Normal"/>
    <w:uiPriority w:val="34"/>
    <w:qFormat/>
    <w:rsid w:val="00B70B6A"/>
    <w:pPr>
      <w:suppressAutoHyphens w:val="0"/>
      <w:spacing w:after="160" w:line="276" w:lineRule="auto"/>
      <w:ind w:left="720"/>
      <w:contextualSpacing/>
    </w:pPr>
    <w:rPr>
      <w:rFonts w:asciiTheme="minorHAnsi" w:eastAsiaTheme="minorHAnsi" w:hAnsiTheme="minorHAnsi" w:cstheme="minorBidi"/>
      <w:lang w:eastAsia="en-US" w:bidi="ar-SA"/>
    </w:rPr>
  </w:style>
  <w:style w:type="paragraph" w:customStyle="1" w:styleId="PreformattedText">
    <w:name w:val="Preformatted Text"/>
    <w:basedOn w:val="Normal"/>
    <w:qFormat/>
    <w:rsid w:val="00B70B6A"/>
    <w:rPr>
      <w:rFonts w:ascii="Liberation Mono" w:eastAsia="Liberation Mono" w:hAnsi="Liberation Mono" w:cs="Liberation Mono"/>
      <w:sz w:val="20"/>
      <w:szCs w:val="20"/>
    </w:rPr>
  </w:style>
  <w:style w:type="paragraph" w:customStyle="1" w:styleId="TableContents">
    <w:name w:val="Table Contents"/>
    <w:basedOn w:val="Normal"/>
    <w:qFormat/>
    <w:rsid w:val="00B70B6A"/>
    <w:pPr>
      <w:widowControl w:val="0"/>
      <w:suppressLineNumbers/>
    </w:pPr>
  </w:style>
  <w:style w:type="paragraph" w:customStyle="1" w:styleId="TableHeading">
    <w:name w:val="Table Heading"/>
    <w:basedOn w:val="TableContents"/>
    <w:qFormat/>
    <w:rsid w:val="00B70B6A"/>
    <w:pPr>
      <w:jc w:val="center"/>
    </w:pPr>
    <w:rPr>
      <w:b/>
      <w:bCs/>
    </w:rPr>
  </w:style>
  <w:style w:type="paragraph" w:styleId="BalloonText">
    <w:name w:val="Balloon Text"/>
    <w:basedOn w:val="Normal"/>
    <w:link w:val="BalloonTextChar"/>
    <w:uiPriority w:val="99"/>
    <w:semiHidden/>
    <w:unhideWhenUsed/>
    <w:rsid w:val="00706AFA"/>
    <w:rPr>
      <w:rFonts w:ascii="Tahoma" w:hAnsi="Tahoma" w:cs="Mangal"/>
      <w:sz w:val="16"/>
      <w:szCs w:val="14"/>
    </w:rPr>
  </w:style>
  <w:style w:type="character" w:customStyle="1" w:styleId="BalloonTextChar">
    <w:name w:val="Balloon Text Char"/>
    <w:basedOn w:val="DefaultParagraphFont"/>
    <w:link w:val="BalloonText"/>
    <w:uiPriority w:val="99"/>
    <w:semiHidden/>
    <w:rsid w:val="00706AFA"/>
    <w:rPr>
      <w:rFonts w:ascii="Tahoma" w:eastAsia="NSimSun" w:hAnsi="Tahoma" w:cs="Mangal"/>
      <w:kern w:val="2"/>
      <w:sz w:val="16"/>
      <w:szCs w:val="14"/>
      <w:lang w:val="en-US" w:eastAsia="zh-CN" w:bidi="hi-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ww.rajalakshmicolleges.org/moodle/mod/quiz/view.php?id=327"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rajalakshmicolleges.org/moodle/mod/quiz/view.php?id=325"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www.rajalakshmicolleges.org/moodle/mod/quiz/view.php?id=32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rajalakshmicolleges.org/moodle/mod/quiz/view.php?id=327"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rajalakshmicolleges.org/moodle/mod/quiz/view.php?id=327"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majorFont>
      <a:minorFont>
        <a:latin typeface="Aptos"/>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62</Pages>
  <Words>3003</Words>
  <Characters>17119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UDHAYA KRISHNA</dc:creator>
  <cp:lastModifiedBy>hp</cp:lastModifiedBy>
  <cp:revision>3</cp:revision>
  <dcterms:created xsi:type="dcterms:W3CDTF">2025-01-13T19:22:00Z</dcterms:created>
  <dcterms:modified xsi:type="dcterms:W3CDTF">2025-01-14T07:40:00Z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7BA498E563F149AC8D1CC544F416648E_12</vt:lpwstr>
  </property>
</Properties>
</file>